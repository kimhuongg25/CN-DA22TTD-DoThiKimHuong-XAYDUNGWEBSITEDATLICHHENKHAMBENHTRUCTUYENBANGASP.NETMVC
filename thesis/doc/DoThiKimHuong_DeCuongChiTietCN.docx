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0B71B">
      <w:pPr>
        <w:pStyle w:val="4"/>
        <w:spacing w:before="60"/>
        <w:jc w:val="center"/>
      </w:pPr>
      <w:r>
        <w:t>TRƯỜNG</w:t>
      </w:r>
      <w:r>
        <w:rPr>
          <w:spacing w:val="-5"/>
        </w:rPr>
        <w:t xml:space="preserve"> </w:t>
      </w:r>
      <w:r>
        <w:t>KỸ</w:t>
      </w:r>
      <w:r>
        <w:rPr>
          <w:spacing w:val="-7"/>
        </w:rPr>
        <w:t xml:space="preserve"> </w:t>
      </w:r>
      <w:r>
        <w:t>THUẬT</w:t>
      </w:r>
      <w:r>
        <w:rPr>
          <w:spacing w:val="-6"/>
        </w:rPr>
        <w:t xml:space="preserve"> </w:t>
      </w:r>
      <w:r>
        <w:t>VÀ</w:t>
      </w:r>
      <w:r>
        <w:rPr>
          <w:spacing w:val="-7"/>
        </w:rPr>
        <w:t xml:space="preserve"> </w:t>
      </w:r>
      <w:r>
        <w:t>CÔNG</w:t>
      </w:r>
      <w:r>
        <w:rPr>
          <w:spacing w:val="-4"/>
        </w:rPr>
        <w:t xml:space="preserve"> NGHỆ</w:t>
      </w:r>
    </w:p>
    <w:p w14:paraId="5DCE5B7E">
      <w:pPr>
        <w:pStyle w:val="4"/>
        <w:spacing w:before="50"/>
      </w:pPr>
    </w:p>
    <w:p w14:paraId="0B49F1F6">
      <w:pPr>
        <w:spacing w:before="0"/>
        <w:ind w:left="0" w:right="0" w:firstLine="0"/>
        <w:jc w:val="center"/>
        <w:rPr>
          <w:b/>
          <w:sz w:val="26"/>
        </w:rPr>
      </w:pPr>
      <w:r>
        <w:rPr>
          <w:b/>
          <w:sz w:val="26"/>
        </w:rPr>
        <w:t>KHOA</w:t>
      </w:r>
      <w:r>
        <w:rPr>
          <w:b/>
          <w:spacing w:val="-6"/>
          <w:sz w:val="26"/>
        </w:rPr>
        <w:t xml:space="preserve"> </w:t>
      </w:r>
      <w:r>
        <w:rPr>
          <w:b/>
          <w:sz w:val="26"/>
        </w:rPr>
        <w:t>CÔNG</w:t>
      </w:r>
      <w:r>
        <w:rPr>
          <w:b/>
          <w:spacing w:val="-8"/>
          <w:sz w:val="26"/>
        </w:rPr>
        <w:t xml:space="preserve"> </w:t>
      </w:r>
      <w:r>
        <w:rPr>
          <w:b/>
          <w:sz w:val="26"/>
        </w:rPr>
        <w:t>NGHỆ</w:t>
      </w:r>
      <w:r>
        <w:rPr>
          <w:b/>
          <w:spacing w:val="-5"/>
          <w:sz w:val="26"/>
        </w:rPr>
        <w:t xml:space="preserve"> </w:t>
      </w:r>
      <w:r>
        <w:rPr>
          <w:b/>
          <w:sz w:val="26"/>
        </w:rPr>
        <w:t>THÔNG</w:t>
      </w:r>
      <w:r>
        <w:rPr>
          <w:b/>
          <w:spacing w:val="-6"/>
          <w:sz w:val="26"/>
        </w:rPr>
        <w:t xml:space="preserve"> </w:t>
      </w:r>
      <w:r>
        <w:rPr>
          <w:b/>
          <w:spacing w:val="-5"/>
          <w:sz w:val="26"/>
        </w:rPr>
        <w:t>TIN</w:t>
      </w:r>
    </w:p>
    <w:p w14:paraId="7B160730">
      <w:pPr>
        <w:pStyle w:val="4"/>
        <w:spacing w:before="50"/>
        <w:rPr>
          <w:b/>
        </w:rPr>
      </w:pPr>
    </w:p>
    <w:p w14:paraId="38F36C49">
      <w:pPr>
        <w:spacing w:before="0"/>
        <w:ind w:left="0" w:right="0" w:firstLine="0"/>
        <w:jc w:val="center"/>
        <w:rPr>
          <w:b/>
          <w:sz w:val="26"/>
        </w:rPr>
      </w:pPr>
      <w:r>
        <w:rPr>
          <w:b/>
          <w:sz w:val="26"/>
        </w:rPr>
        <w:t>ĐỀ</w:t>
      </w:r>
      <w:r>
        <w:rPr>
          <w:b/>
          <w:spacing w:val="-7"/>
          <w:sz w:val="26"/>
        </w:rPr>
        <w:t xml:space="preserve"> </w:t>
      </w:r>
      <w:r>
        <w:rPr>
          <w:b/>
          <w:sz w:val="26"/>
        </w:rPr>
        <w:t>CƯƠNG</w:t>
      </w:r>
      <w:r>
        <w:rPr>
          <w:b/>
          <w:spacing w:val="-6"/>
          <w:sz w:val="26"/>
        </w:rPr>
        <w:t xml:space="preserve"> </w:t>
      </w:r>
      <w:r>
        <w:rPr>
          <w:b/>
          <w:sz w:val="26"/>
        </w:rPr>
        <w:t>CHI</w:t>
      </w:r>
      <w:r>
        <w:rPr>
          <w:b/>
          <w:spacing w:val="-4"/>
          <w:sz w:val="26"/>
        </w:rPr>
        <w:t xml:space="preserve"> TIẾT</w:t>
      </w:r>
    </w:p>
    <w:p w14:paraId="60AFA71B">
      <w:pPr>
        <w:spacing w:before="150"/>
        <w:ind w:left="0" w:right="0" w:firstLine="0"/>
        <w:jc w:val="center"/>
        <w:rPr>
          <w:b/>
          <w:sz w:val="26"/>
        </w:rPr>
      </w:pPr>
      <w:r>
        <w:rPr>
          <w:b/>
          <w:sz w:val="26"/>
        </w:rPr>
        <w:t>THỰC</w:t>
      </w:r>
      <w:r>
        <w:rPr>
          <w:b/>
          <w:spacing w:val="-7"/>
          <w:sz w:val="26"/>
        </w:rPr>
        <w:t xml:space="preserve"> </w:t>
      </w:r>
      <w:r>
        <w:rPr>
          <w:b/>
          <w:sz w:val="26"/>
        </w:rPr>
        <w:t>TẬP</w:t>
      </w:r>
      <w:r>
        <w:rPr>
          <w:b/>
          <w:spacing w:val="-5"/>
          <w:sz w:val="26"/>
        </w:rPr>
        <w:t xml:space="preserve"> </w:t>
      </w:r>
      <w:r>
        <w:rPr>
          <w:b/>
          <w:sz w:val="26"/>
        </w:rPr>
        <w:t>ĐỒ</w:t>
      </w:r>
      <w:r>
        <w:rPr>
          <w:b/>
          <w:spacing w:val="-3"/>
          <w:sz w:val="26"/>
        </w:rPr>
        <w:t xml:space="preserve"> </w:t>
      </w:r>
      <w:r>
        <w:rPr>
          <w:b/>
          <w:sz w:val="26"/>
        </w:rPr>
        <w:t>ÁN</w:t>
      </w:r>
      <w:r>
        <w:rPr>
          <w:b/>
          <w:spacing w:val="-6"/>
          <w:sz w:val="26"/>
        </w:rPr>
        <w:t xml:space="preserve"> </w:t>
      </w:r>
      <w:r>
        <w:rPr>
          <w:b/>
          <w:sz w:val="26"/>
        </w:rPr>
        <w:t>CHUYÊN</w:t>
      </w:r>
      <w:r>
        <w:rPr>
          <w:b/>
          <w:spacing w:val="-3"/>
          <w:sz w:val="26"/>
        </w:rPr>
        <w:t xml:space="preserve"> </w:t>
      </w:r>
      <w:r>
        <w:rPr>
          <w:b/>
          <w:spacing w:val="-4"/>
          <w:sz w:val="26"/>
        </w:rPr>
        <w:t>NGÀNH</w:t>
      </w:r>
    </w:p>
    <w:p w14:paraId="472303E0">
      <w:pPr>
        <w:pStyle w:val="4"/>
        <w:spacing w:before="0"/>
        <w:rPr>
          <w:b/>
        </w:rPr>
      </w:pPr>
    </w:p>
    <w:p w14:paraId="104F4904">
      <w:pPr>
        <w:pStyle w:val="4"/>
        <w:spacing w:before="200"/>
        <w:rPr>
          <w:b/>
        </w:rPr>
      </w:pPr>
    </w:p>
    <w:p w14:paraId="45CB0A98">
      <w:pPr>
        <w:pStyle w:val="4"/>
        <w:spacing w:before="0" w:line="520" w:lineRule="auto"/>
        <w:ind w:left="360" w:right="1010"/>
      </w:pPr>
      <w:r>
        <w:rPr>
          <w:b/>
        </w:rPr>
        <w:t>Tên</w:t>
      </w:r>
      <w:r>
        <w:rPr>
          <w:b/>
          <w:spacing w:val="-6"/>
        </w:rPr>
        <w:t xml:space="preserve"> </w:t>
      </w:r>
      <w:r>
        <w:rPr>
          <w:b/>
        </w:rPr>
        <w:t>đề</w:t>
      </w:r>
      <w:r>
        <w:rPr>
          <w:b/>
          <w:spacing w:val="-3"/>
        </w:rPr>
        <w:t xml:space="preserve"> </w:t>
      </w:r>
      <w:r>
        <w:rPr>
          <w:b/>
        </w:rPr>
        <w:t>tài:</w:t>
      </w:r>
      <w:r>
        <w:rPr>
          <w:b/>
          <w:spacing w:val="-6"/>
        </w:rPr>
        <w:t xml:space="preserve"> </w:t>
      </w:r>
      <w:r>
        <w:rPr>
          <w:sz w:val="22"/>
          <w:szCs w:val="22"/>
        </w:rPr>
        <w:t>XÂY</w:t>
      </w:r>
      <w:r>
        <w:rPr>
          <w:spacing w:val="-6"/>
          <w:sz w:val="22"/>
          <w:szCs w:val="22"/>
        </w:rPr>
        <w:t xml:space="preserve"> </w:t>
      </w:r>
      <w:r>
        <w:rPr>
          <w:sz w:val="22"/>
          <w:szCs w:val="22"/>
        </w:rPr>
        <w:t>DỰNG</w:t>
      </w:r>
      <w:r>
        <w:rPr>
          <w:spacing w:val="-3"/>
          <w:sz w:val="22"/>
          <w:szCs w:val="22"/>
        </w:rPr>
        <w:t xml:space="preserve"> </w:t>
      </w:r>
      <w:bookmarkStart w:id="0" w:name="_GoBack"/>
      <w:bookmarkEnd w:id="0"/>
      <w:r>
        <w:rPr>
          <w:sz w:val="22"/>
          <w:szCs w:val="22"/>
        </w:rPr>
        <w:t>WEBSITE</w:t>
      </w:r>
      <w:r>
        <w:rPr>
          <w:spacing w:val="-5"/>
          <w:sz w:val="22"/>
          <w:szCs w:val="22"/>
        </w:rPr>
        <w:t xml:space="preserve"> </w:t>
      </w:r>
      <w:r>
        <w:rPr>
          <w:sz w:val="22"/>
          <w:szCs w:val="22"/>
        </w:rPr>
        <w:t>ĐẶT</w:t>
      </w:r>
      <w:r>
        <w:rPr>
          <w:spacing w:val="-5"/>
          <w:sz w:val="22"/>
          <w:szCs w:val="22"/>
        </w:rPr>
        <w:t xml:space="preserve"> </w:t>
      </w:r>
      <w:r>
        <w:rPr>
          <w:sz w:val="22"/>
          <w:szCs w:val="22"/>
        </w:rPr>
        <w:t>LỊCH</w:t>
      </w:r>
      <w:r>
        <w:rPr>
          <w:spacing w:val="-3"/>
          <w:sz w:val="22"/>
          <w:szCs w:val="22"/>
        </w:rPr>
        <w:t xml:space="preserve"> </w:t>
      </w:r>
      <w:r>
        <w:rPr>
          <w:sz w:val="22"/>
          <w:szCs w:val="22"/>
        </w:rPr>
        <w:t>HẸN</w:t>
      </w:r>
      <w:r>
        <w:rPr>
          <w:spacing w:val="-6"/>
          <w:sz w:val="22"/>
          <w:szCs w:val="22"/>
        </w:rPr>
        <w:t xml:space="preserve"> </w:t>
      </w:r>
      <w:r>
        <w:rPr>
          <w:sz w:val="22"/>
          <w:szCs w:val="22"/>
        </w:rPr>
        <w:t>KHÁM</w:t>
      </w:r>
      <w:r>
        <w:rPr>
          <w:spacing w:val="-6"/>
          <w:sz w:val="22"/>
          <w:szCs w:val="22"/>
        </w:rPr>
        <w:t xml:space="preserve"> </w:t>
      </w:r>
      <w:r>
        <w:rPr>
          <w:sz w:val="22"/>
          <w:szCs w:val="22"/>
        </w:rPr>
        <w:t>BỆNH</w:t>
      </w:r>
      <w:r>
        <w:rPr>
          <w:rFonts w:hint="default"/>
          <w:sz w:val="22"/>
          <w:szCs w:val="22"/>
          <w:lang w:val="vi-VN"/>
        </w:rPr>
        <w:t xml:space="preserve"> </w:t>
      </w:r>
      <w:r>
        <w:rPr>
          <w:sz w:val="22"/>
          <w:szCs w:val="22"/>
        </w:rPr>
        <w:t>TRỰC TUYẾN BẰNG ASP.NET MVC</w:t>
      </w:r>
    </w:p>
    <w:p w14:paraId="18550B5E">
      <w:pPr>
        <w:spacing w:before="0" w:line="297" w:lineRule="exact"/>
        <w:ind w:left="360" w:right="0" w:firstLine="0"/>
        <w:jc w:val="left"/>
        <w:rPr>
          <w:sz w:val="26"/>
        </w:rPr>
      </w:pPr>
      <w:r>
        <w:rPr>
          <w:b/>
          <w:sz w:val="26"/>
        </w:rPr>
        <w:t>Giảng</w:t>
      </w:r>
      <w:r>
        <w:rPr>
          <w:b/>
          <w:spacing w:val="-5"/>
          <w:sz w:val="26"/>
        </w:rPr>
        <w:t xml:space="preserve"> </w:t>
      </w:r>
      <w:r>
        <w:rPr>
          <w:b/>
          <w:sz w:val="26"/>
        </w:rPr>
        <w:t>viên</w:t>
      </w:r>
      <w:r>
        <w:rPr>
          <w:b/>
          <w:spacing w:val="-4"/>
          <w:sz w:val="26"/>
        </w:rPr>
        <w:t xml:space="preserve"> </w:t>
      </w:r>
      <w:r>
        <w:rPr>
          <w:b/>
          <w:sz w:val="26"/>
        </w:rPr>
        <w:t>hướng</w:t>
      </w:r>
      <w:r>
        <w:rPr>
          <w:b/>
          <w:spacing w:val="-7"/>
          <w:sz w:val="26"/>
        </w:rPr>
        <w:t xml:space="preserve"> </w:t>
      </w:r>
      <w:r>
        <w:rPr>
          <w:b/>
          <w:sz w:val="26"/>
        </w:rPr>
        <w:t>dẫn:</w:t>
      </w:r>
      <w:r>
        <w:rPr>
          <w:b/>
          <w:spacing w:val="-7"/>
          <w:sz w:val="26"/>
        </w:rPr>
        <w:t xml:space="preserve"> </w:t>
      </w:r>
      <w:r>
        <w:rPr>
          <w:sz w:val="26"/>
        </w:rPr>
        <w:t>Đoàn</w:t>
      </w:r>
      <w:r>
        <w:rPr>
          <w:spacing w:val="-7"/>
          <w:sz w:val="26"/>
        </w:rPr>
        <w:t xml:space="preserve"> </w:t>
      </w:r>
      <w:r>
        <w:rPr>
          <w:sz w:val="26"/>
        </w:rPr>
        <w:t>Phước</w:t>
      </w:r>
      <w:r>
        <w:rPr>
          <w:spacing w:val="-6"/>
          <w:sz w:val="26"/>
        </w:rPr>
        <w:t xml:space="preserve"> </w:t>
      </w:r>
      <w:r>
        <w:rPr>
          <w:spacing w:val="-2"/>
          <w:sz w:val="26"/>
        </w:rPr>
        <w:t>Miền.</w:t>
      </w:r>
    </w:p>
    <w:p w14:paraId="77B633E3">
      <w:pPr>
        <w:pStyle w:val="4"/>
        <w:spacing w:before="50"/>
      </w:pPr>
    </w:p>
    <w:p w14:paraId="6F88095C">
      <w:pPr>
        <w:spacing w:before="0"/>
        <w:ind w:left="360" w:right="0" w:firstLine="0"/>
        <w:jc w:val="left"/>
        <w:rPr>
          <w:sz w:val="26"/>
        </w:rPr>
      </w:pPr>
      <w:r>
        <w:rPr>
          <w:b/>
          <w:sz w:val="26"/>
        </w:rPr>
        <w:t>Thời</w:t>
      </w:r>
      <w:r>
        <w:rPr>
          <w:b/>
          <w:spacing w:val="-5"/>
          <w:sz w:val="26"/>
        </w:rPr>
        <w:t xml:space="preserve"> </w:t>
      </w:r>
      <w:r>
        <w:rPr>
          <w:b/>
          <w:sz w:val="26"/>
        </w:rPr>
        <w:t>gian</w:t>
      </w:r>
      <w:r>
        <w:rPr>
          <w:b/>
          <w:spacing w:val="-6"/>
          <w:sz w:val="26"/>
        </w:rPr>
        <w:t xml:space="preserve"> </w:t>
      </w:r>
      <w:r>
        <w:rPr>
          <w:b/>
          <w:sz w:val="26"/>
        </w:rPr>
        <w:t>thực</w:t>
      </w:r>
      <w:r>
        <w:rPr>
          <w:b/>
          <w:spacing w:val="-6"/>
          <w:sz w:val="26"/>
        </w:rPr>
        <w:t xml:space="preserve"> </w:t>
      </w:r>
      <w:r>
        <w:rPr>
          <w:b/>
          <w:sz w:val="26"/>
        </w:rPr>
        <w:t>hiện:</w:t>
      </w:r>
      <w:r>
        <w:rPr>
          <w:b/>
          <w:spacing w:val="-4"/>
          <w:sz w:val="26"/>
        </w:rPr>
        <w:t xml:space="preserve"> </w:t>
      </w:r>
      <w:r>
        <w:rPr>
          <w:sz w:val="26"/>
        </w:rPr>
        <w:t>03/11/2025</w:t>
      </w:r>
      <w:r>
        <w:rPr>
          <w:spacing w:val="-7"/>
          <w:sz w:val="26"/>
        </w:rPr>
        <w:t xml:space="preserve"> </w:t>
      </w:r>
      <w:r>
        <w:rPr>
          <w:sz w:val="26"/>
        </w:rPr>
        <w:t>đến</w:t>
      </w:r>
      <w:r>
        <w:rPr>
          <w:spacing w:val="-7"/>
          <w:sz w:val="26"/>
        </w:rPr>
        <w:t xml:space="preserve"> </w:t>
      </w:r>
      <w:r>
        <w:rPr>
          <w:spacing w:val="-2"/>
          <w:sz w:val="26"/>
        </w:rPr>
        <w:t>28/12/2025.</w:t>
      </w:r>
    </w:p>
    <w:p w14:paraId="37E8095F">
      <w:pPr>
        <w:pStyle w:val="4"/>
        <w:spacing w:before="52"/>
      </w:pPr>
    </w:p>
    <w:p w14:paraId="5FBDBFD0">
      <w:pPr>
        <w:spacing w:before="1"/>
        <w:ind w:left="360" w:right="0" w:firstLine="0"/>
        <w:jc w:val="left"/>
        <w:rPr>
          <w:sz w:val="26"/>
        </w:rPr>
      </w:pPr>
      <w:r>
        <w:rPr>
          <w:b/>
          <w:sz w:val="26"/>
        </w:rPr>
        <w:t>Sinh</w:t>
      </w:r>
      <w:r>
        <w:rPr>
          <w:b/>
          <w:spacing w:val="-3"/>
          <w:sz w:val="26"/>
        </w:rPr>
        <w:t xml:space="preserve"> </w:t>
      </w:r>
      <w:r>
        <w:rPr>
          <w:b/>
          <w:sz w:val="26"/>
        </w:rPr>
        <w:t>viên</w:t>
      </w:r>
      <w:r>
        <w:rPr>
          <w:b/>
          <w:spacing w:val="-6"/>
          <w:sz w:val="26"/>
        </w:rPr>
        <w:t xml:space="preserve"> </w:t>
      </w:r>
      <w:r>
        <w:rPr>
          <w:b/>
          <w:sz w:val="26"/>
        </w:rPr>
        <w:t>thực</w:t>
      </w:r>
      <w:r>
        <w:rPr>
          <w:b/>
          <w:spacing w:val="-5"/>
          <w:sz w:val="26"/>
        </w:rPr>
        <w:t xml:space="preserve"> </w:t>
      </w:r>
      <w:r>
        <w:rPr>
          <w:b/>
          <w:sz w:val="26"/>
        </w:rPr>
        <w:t>hiện:</w:t>
      </w:r>
      <w:r>
        <w:rPr>
          <w:b/>
          <w:spacing w:val="-3"/>
          <w:sz w:val="26"/>
        </w:rPr>
        <w:t xml:space="preserve"> </w:t>
      </w:r>
      <w:r>
        <w:rPr>
          <w:sz w:val="26"/>
        </w:rPr>
        <w:t>Đỗ</w:t>
      </w:r>
      <w:r>
        <w:rPr>
          <w:spacing w:val="-6"/>
          <w:sz w:val="26"/>
        </w:rPr>
        <w:t xml:space="preserve"> </w:t>
      </w:r>
      <w:r>
        <w:rPr>
          <w:sz w:val="26"/>
        </w:rPr>
        <w:t>Thị</w:t>
      </w:r>
      <w:r>
        <w:rPr>
          <w:spacing w:val="-3"/>
          <w:sz w:val="26"/>
        </w:rPr>
        <w:t xml:space="preserve"> </w:t>
      </w:r>
      <w:r>
        <w:rPr>
          <w:sz w:val="26"/>
        </w:rPr>
        <w:t>Kim</w:t>
      </w:r>
      <w:r>
        <w:rPr>
          <w:spacing w:val="-5"/>
          <w:sz w:val="26"/>
        </w:rPr>
        <w:t xml:space="preserve"> </w:t>
      </w:r>
      <w:r>
        <w:rPr>
          <w:spacing w:val="-2"/>
          <w:sz w:val="26"/>
        </w:rPr>
        <w:t>Hương.</w:t>
      </w:r>
    </w:p>
    <w:p w14:paraId="3AEF01ED">
      <w:pPr>
        <w:pStyle w:val="4"/>
        <w:spacing w:before="50"/>
      </w:pPr>
    </w:p>
    <w:p w14:paraId="49C68E6C">
      <w:pPr>
        <w:spacing w:before="0"/>
        <w:ind w:left="360" w:right="0" w:firstLine="0"/>
        <w:jc w:val="left"/>
        <w:rPr>
          <w:sz w:val="26"/>
        </w:rPr>
      </w:pPr>
      <w:r>
        <w:rPr>
          <w:b/>
          <w:sz w:val="26"/>
        </w:rPr>
        <w:t>Mã</w:t>
      </w:r>
      <w:r>
        <w:rPr>
          <w:b/>
          <w:spacing w:val="-6"/>
          <w:sz w:val="26"/>
        </w:rPr>
        <w:t xml:space="preserve"> </w:t>
      </w:r>
      <w:r>
        <w:rPr>
          <w:b/>
          <w:sz w:val="26"/>
        </w:rPr>
        <w:t>số</w:t>
      </w:r>
      <w:r>
        <w:rPr>
          <w:b/>
          <w:spacing w:val="-3"/>
          <w:sz w:val="26"/>
        </w:rPr>
        <w:t xml:space="preserve"> </w:t>
      </w:r>
      <w:r>
        <w:rPr>
          <w:b/>
          <w:sz w:val="26"/>
        </w:rPr>
        <w:t>sinh</w:t>
      </w:r>
      <w:r>
        <w:rPr>
          <w:b/>
          <w:spacing w:val="-3"/>
          <w:sz w:val="26"/>
        </w:rPr>
        <w:t xml:space="preserve"> </w:t>
      </w:r>
      <w:r>
        <w:rPr>
          <w:b/>
          <w:sz w:val="26"/>
        </w:rPr>
        <w:t>viên:</w:t>
      </w:r>
      <w:r>
        <w:rPr>
          <w:b/>
          <w:spacing w:val="-5"/>
          <w:sz w:val="26"/>
        </w:rPr>
        <w:t xml:space="preserve"> </w:t>
      </w:r>
      <w:r>
        <w:rPr>
          <w:sz w:val="26"/>
        </w:rPr>
        <w:t>110122083</w:t>
      </w:r>
      <w:r>
        <w:rPr>
          <w:spacing w:val="-3"/>
          <w:sz w:val="26"/>
        </w:rPr>
        <w:t xml:space="preserve"> </w:t>
      </w:r>
      <w:r>
        <w:rPr>
          <w:sz w:val="26"/>
        </w:rPr>
        <w:t>-</w:t>
      </w:r>
      <w:r>
        <w:rPr>
          <w:spacing w:val="-6"/>
          <w:sz w:val="26"/>
        </w:rPr>
        <w:t xml:space="preserve"> </w:t>
      </w:r>
      <w:r>
        <w:rPr>
          <w:b/>
          <w:sz w:val="26"/>
        </w:rPr>
        <w:t>Mã</w:t>
      </w:r>
      <w:r>
        <w:rPr>
          <w:b/>
          <w:spacing w:val="-3"/>
          <w:sz w:val="26"/>
        </w:rPr>
        <w:t xml:space="preserve"> </w:t>
      </w:r>
      <w:r>
        <w:rPr>
          <w:b/>
          <w:sz w:val="26"/>
        </w:rPr>
        <w:t>lớp:</w:t>
      </w:r>
      <w:r>
        <w:rPr>
          <w:b/>
          <w:spacing w:val="-5"/>
          <w:sz w:val="26"/>
        </w:rPr>
        <w:t xml:space="preserve"> </w:t>
      </w:r>
      <w:r>
        <w:rPr>
          <w:spacing w:val="-2"/>
          <w:sz w:val="26"/>
        </w:rPr>
        <w:t>DA22TTD.</w:t>
      </w:r>
    </w:p>
    <w:p w14:paraId="110BD939">
      <w:pPr>
        <w:pStyle w:val="4"/>
        <w:spacing w:before="50"/>
      </w:pPr>
    </w:p>
    <w:p w14:paraId="78B6A39F">
      <w:pPr>
        <w:spacing w:before="0" w:line="434" w:lineRule="auto"/>
        <w:ind w:left="360" w:right="7301" w:firstLine="0"/>
        <w:jc w:val="both"/>
        <w:rPr>
          <w:b/>
          <w:sz w:val="26"/>
        </w:rPr>
      </w:pPr>
      <w:r>
        <w:rPr>
          <w:b/>
          <w:sz w:val="26"/>
        </w:rPr>
        <w:t>Nội</w:t>
      </w:r>
      <w:r>
        <w:rPr>
          <w:b/>
          <w:spacing w:val="-13"/>
          <w:sz w:val="26"/>
        </w:rPr>
        <w:t xml:space="preserve"> </w:t>
      </w:r>
      <w:r>
        <w:rPr>
          <w:b/>
          <w:sz w:val="26"/>
        </w:rPr>
        <w:t>dung</w:t>
      </w:r>
      <w:r>
        <w:rPr>
          <w:b/>
          <w:spacing w:val="-15"/>
          <w:sz w:val="26"/>
        </w:rPr>
        <w:t xml:space="preserve"> </w:t>
      </w:r>
      <w:r>
        <w:rPr>
          <w:b/>
          <w:sz w:val="26"/>
        </w:rPr>
        <w:t>đề</w:t>
      </w:r>
      <w:r>
        <w:rPr>
          <w:b/>
          <w:spacing w:val="-13"/>
          <w:sz w:val="26"/>
        </w:rPr>
        <w:t xml:space="preserve"> </w:t>
      </w:r>
      <w:r>
        <w:rPr>
          <w:b/>
          <w:sz w:val="26"/>
        </w:rPr>
        <w:t>tài Mô tả:</w:t>
      </w:r>
    </w:p>
    <w:p w14:paraId="67BD34E4">
      <w:pPr>
        <w:pStyle w:val="4"/>
        <w:spacing w:before="5" w:line="360" w:lineRule="auto"/>
        <w:ind w:left="360" w:right="358" w:firstLine="720"/>
        <w:jc w:val="both"/>
      </w:pPr>
      <w:r>
        <w:t>Đề tài áp dụng các kiến thức về thiết kế và lập trình web (HTML, CSS, JavaScript, C#, SQL Server) để xây dựng website đặt lịch hẹn khám bệnh trực tuyến.</w:t>
      </w:r>
      <w:r>
        <w:rPr>
          <w:spacing w:val="-1"/>
        </w:rPr>
        <w:t xml:space="preserve"> </w:t>
      </w:r>
      <w:r>
        <w:t>Hệ</w:t>
      </w:r>
      <w:r>
        <w:rPr>
          <w:spacing w:val="-1"/>
        </w:rPr>
        <w:t xml:space="preserve"> </w:t>
      </w:r>
      <w:r>
        <w:t>thống</w:t>
      </w:r>
      <w:r>
        <w:rPr>
          <w:spacing w:val="-1"/>
        </w:rPr>
        <w:t xml:space="preserve"> </w:t>
      </w:r>
      <w:r>
        <w:t>cho</w:t>
      </w:r>
      <w:r>
        <w:rPr>
          <w:spacing w:val="-1"/>
        </w:rPr>
        <w:t xml:space="preserve"> </w:t>
      </w:r>
      <w:r>
        <w:t>phép</w:t>
      </w:r>
      <w:r>
        <w:rPr>
          <w:spacing w:val="-4"/>
        </w:rPr>
        <w:t xml:space="preserve"> </w:t>
      </w:r>
      <w:r>
        <w:t>bệnh</w:t>
      </w:r>
      <w:r>
        <w:rPr>
          <w:spacing w:val="-1"/>
        </w:rPr>
        <w:t xml:space="preserve"> </w:t>
      </w:r>
      <w:r>
        <w:t>nhân</w:t>
      </w:r>
      <w:r>
        <w:rPr>
          <w:spacing w:val="-1"/>
        </w:rPr>
        <w:t xml:space="preserve"> </w:t>
      </w:r>
      <w:r>
        <w:t>đăng ký,</w:t>
      </w:r>
      <w:r>
        <w:rPr>
          <w:spacing w:val="-1"/>
        </w:rPr>
        <w:t xml:space="preserve"> </w:t>
      </w:r>
      <w:r>
        <w:t>đăng</w:t>
      </w:r>
      <w:r>
        <w:rPr>
          <w:spacing w:val="-1"/>
        </w:rPr>
        <w:t xml:space="preserve"> </w:t>
      </w:r>
      <w:r>
        <w:t>nhập,</w:t>
      </w:r>
      <w:r>
        <w:rPr>
          <w:spacing w:val="-4"/>
        </w:rPr>
        <w:t xml:space="preserve"> </w:t>
      </w:r>
      <w:r>
        <w:t>đặt</w:t>
      </w:r>
      <w:r>
        <w:rPr>
          <w:spacing w:val="-4"/>
        </w:rPr>
        <w:t xml:space="preserve"> </w:t>
      </w:r>
      <w:r>
        <w:t>lịch</w:t>
      </w:r>
      <w:r>
        <w:rPr>
          <w:spacing w:val="-1"/>
        </w:rPr>
        <w:t xml:space="preserve"> </w:t>
      </w:r>
      <w:r>
        <w:t>khám</w:t>
      </w:r>
      <w:r>
        <w:rPr>
          <w:spacing w:val="-1"/>
        </w:rPr>
        <w:t xml:space="preserve"> </w:t>
      </w:r>
      <w:r>
        <w:t>và</w:t>
      </w:r>
      <w:r>
        <w:rPr>
          <w:spacing w:val="-1"/>
        </w:rPr>
        <w:t xml:space="preserve"> </w:t>
      </w:r>
      <w:r>
        <w:t>quản</w:t>
      </w:r>
      <w:r>
        <w:rPr>
          <w:spacing w:val="-4"/>
        </w:rPr>
        <w:t xml:space="preserve"> </w:t>
      </w:r>
      <w:r>
        <w:t>lý thông tin cá nhân cũng như theo dõi lịch hẹn với bác sĩ một cách dễ dàng.</w:t>
      </w:r>
    </w:p>
    <w:p w14:paraId="3AE0E850">
      <w:pPr>
        <w:pStyle w:val="4"/>
        <w:tabs>
          <w:tab w:val="left" w:pos="779"/>
        </w:tabs>
        <w:spacing w:before="201"/>
        <w:ind w:left="360"/>
      </w:pPr>
      <w:r>
        <w:rPr>
          <w:rFonts w:ascii="Segoe UI" w:hAnsi="Segoe UI"/>
          <w:spacing w:val="-10"/>
        </w:rPr>
        <w:t>-</w:t>
      </w:r>
      <w:r>
        <w:rPr>
          <w:rFonts w:ascii="Segoe UI" w:hAnsi="Segoe UI"/>
        </w:rPr>
        <w:tab/>
      </w:r>
      <w:r>
        <w:t>Về</w:t>
      </w:r>
      <w:r>
        <w:rPr>
          <w:spacing w:val="-4"/>
        </w:rPr>
        <w:t xml:space="preserve"> </w:t>
      </w:r>
      <w:r>
        <w:t>mặt</w:t>
      </w:r>
      <w:r>
        <w:rPr>
          <w:spacing w:val="-2"/>
        </w:rPr>
        <w:t xml:space="preserve"> </w:t>
      </w:r>
      <w:r>
        <w:t>giao</w:t>
      </w:r>
      <w:r>
        <w:rPr>
          <w:spacing w:val="-4"/>
        </w:rPr>
        <w:t xml:space="preserve"> </w:t>
      </w:r>
      <w:r>
        <w:t>diện</w:t>
      </w:r>
      <w:r>
        <w:rPr>
          <w:spacing w:val="-4"/>
        </w:rPr>
        <w:t xml:space="preserve"> </w:t>
      </w:r>
      <w:r>
        <w:rPr>
          <w:spacing w:val="-2"/>
        </w:rPr>
        <w:t>website</w:t>
      </w:r>
    </w:p>
    <w:p w14:paraId="49C8F83B">
      <w:pPr>
        <w:pStyle w:val="4"/>
        <w:tabs>
          <w:tab w:val="left" w:pos="1199"/>
        </w:tabs>
        <w:spacing w:before="234"/>
        <w:ind w:left="780"/>
      </w:pPr>
      <w:r>
        <w:rPr>
          <w:spacing w:val="-10"/>
        </w:rPr>
        <w:t>+</w:t>
      </w:r>
      <w:r>
        <w:tab/>
      </w:r>
      <w:r>
        <w:t>Trang</w:t>
      </w:r>
      <w:r>
        <w:rPr>
          <w:spacing w:val="-5"/>
        </w:rPr>
        <w:t xml:space="preserve"> </w:t>
      </w:r>
      <w:r>
        <w:t>chủ:</w:t>
      </w:r>
      <w:r>
        <w:rPr>
          <w:spacing w:val="-4"/>
        </w:rPr>
        <w:t xml:space="preserve"> </w:t>
      </w:r>
      <w:r>
        <w:t>Giới</w:t>
      </w:r>
      <w:r>
        <w:rPr>
          <w:spacing w:val="-4"/>
        </w:rPr>
        <w:t xml:space="preserve"> </w:t>
      </w:r>
      <w:r>
        <w:t>thiệu</w:t>
      </w:r>
      <w:r>
        <w:rPr>
          <w:spacing w:val="-4"/>
        </w:rPr>
        <w:t xml:space="preserve"> </w:t>
      </w:r>
      <w:r>
        <w:t>cơ</w:t>
      </w:r>
      <w:r>
        <w:rPr>
          <w:spacing w:val="-4"/>
        </w:rPr>
        <w:t xml:space="preserve"> </w:t>
      </w:r>
      <w:r>
        <w:t>sở</w:t>
      </w:r>
      <w:r>
        <w:rPr>
          <w:spacing w:val="-1"/>
        </w:rPr>
        <w:t xml:space="preserve"> </w:t>
      </w:r>
      <w:r>
        <w:t>y</w:t>
      </w:r>
      <w:r>
        <w:rPr>
          <w:spacing w:val="-4"/>
        </w:rPr>
        <w:t xml:space="preserve"> </w:t>
      </w:r>
      <w:r>
        <w:t>tế,</w:t>
      </w:r>
      <w:r>
        <w:rPr>
          <w:spacing w:val="-5"/>
        </w:rPr>
        <w:t xml:space="preserve"> </w:t>
      </w:r>
      <w:r>
        <w:t>hình</w:t>
      </w:r>
      <w:r>
        <w:rPr>
          <w:spacing w:val="-1"/>
        </w:rPr>
        <w:t xml:space="preserve"> </w:t>
      </w:r>
      <w:r>
        <w:t>ảnh</w:t>
      </w:r>
      <w:r>
        <w:rPr>
          <w:spacing w:val="-4"/>
        </w:rPr>
        <w:t xml:space="preserve"> </w:t>
      </w:r>
      <w:r>
        <w:t>nổi</w:t>
      </w:r>
      <w:r>
        <w:rPr>
          <w:spacing w:val="-4"/>
        </w:rPr>
        <w:t xml:space="preserve"> </w:t>
      </w:r>
      <w:r>
        <w:t>bật,</w:t>
      </w:r>
      <w:r>
        <w:rPr>
          <w:spacing w:val="-4"/>
        </w:rPr>
        <w:t xml:space="preserve"> </w:t>
      </w:r>
      <w:r>
        <w:t>thông</w:t>
      </w:r>
      <w:r>
        <w:rPr>
          <w:spacing w:val="-4"/>
        </w:rPr>
        <w:t xml:space="preserve"> </w:t>
      </w:r>
      <w:r>
        <w:t>tin</w:t>
      </w:r>
      <w:r>
        <w:rPr>
          <w:spacing w:val="-1"/>
        </w:rPr>
        <w:t xml:space="preserve"> </w:t>
      </w:r>
      <w:r>
        <w:t>bác</w:t>
      </w:r>
      <w:r>
        <w:rPr>
          <w:spacing w:val="-4"/>
        </w:rPr>
        <w:t xml:space="preserve"> </w:t>
      </w:r>
      <w:r>
        <w:rPr>
          <w:spacing w:val="-5"/>
        </w:rPr>
        <w:t>sĩ.</w:t>
      </w:r>
    </w:p>
    <w:p w14:paraId="4738369A">
      <w:pPr>
        <w:pStyle w:val="4"/>
        <w:tabs>
          <w:tab w:val="left" w:pos="1199"/>
        </w:tabs>
        <w:spacing w:line="360" w:lineRule="auto"/>
        <w:ind w:left="1200" w:right="360" w:hanging="420"/>
      </w:pPr>
      <w:r>
        <w:rPr>
          <w:spacing w:val="-10"/>
        </w:rPr>
        <w:t>+</w:t>
      </w:r>
      <w:r>
        <w:tab/>
      </w:r>
      <w:r>
        <w:t>Đăng ký/Đăng nhập: Người dùng tạo tài khoản và đăng nhập để sử dụng</w:t>
      </w:r>
      <w:r>
        <w:rPr>
          <w:spacing w:val="40"/>
        </w:rPr>
        <w:t xml:space="preserve"> </w:t>
      </w:r>
      <w:r>
        <w:t>dịch vụ.</w:t>
      </w:r>
    </w:p>
    <w:p w14:paraId="1D8F940E">
      <w:pPr>
        <w:pStyle w:val="4"/>
        <w:tabs>
          <w:tab w:val="left" w:pos="1199"/>
        </w:tabs>
        <w:spacing w:before="1"/>
        <w:ind w:left="780"/>
      </w:pPr>
      <w:r>
        <w:rPr>
          <w:spacing w:val="-10"/>
        </w:rPr>
        <w:t>+</w:t>
      </w:r>
      <w:r>
        <w:tab/>
      </w:r>
      <w:r>
        <w:t>Đặt</w:t>
      </w:r>
      <w:r>
        <w:rPr>
          <w:spacing w:val="-6"/>
        </w:rPr>
        <w:t xml:space="preserve"> </w:t>
      </w:r>
      <w:r>
        <w:t>lịch</w:t>
      </w:r>
      <w:r>
        <w:rPr>
          <w:spacing w:val="-2"/>
        </w:rPr>
        <w:t xml:space="preserve"> </w:t>
      </w:r>
      <w:r>
        <w:t>khám:</w:t>
      </w:r>
      <w:r>
        <w:rPr>
          <w:spacing w:val="-3"/>
        </w:rPr>
        <w:t xml:space="preserve"> </w:t>
      </w:r>
      <w:r>
        <w:t>Chọn</w:t>
      </w:r>
      <w:r>
        <w:rPr>
          <w:spacing w:val="-6"/>
        </w:rPr>
        <w:t xml:space="preserve"> </w:t>
      </w:r>
      <w:r>
        <w:t>chuyên</w:t>
      </w:r>
      <w:r>
        <w:rPr>
          <w:spacing w:val="-5"/>
        </w:rPr>
        <w:t xml:space="preserve"> </w:t>
      </w:r>
      <w:r>
        <w:t>khoa,</w:t>
      </w:r>
      <w:r>
        <w:rPr>
          <w:spacing w:val="-3"/>
        </w:rPr>
        <w:t xml:space="preserve"> </w:t>
      </w:r>
      <w:r>
        <w:t>bác</w:t>
      </w:r>
      <w:r>
        <w:rPr>
          <w:spacing w:val="-4"/>
        </w:rPr>
        <w:t xml:space="preserve"> </w:t>
      </w:r>
      <w:r>
        <w:t>sĩ,</w:t>
      </w:r>
      <w:r>
        <w:rPr>
          <w:spacing w:val="-5"/>
        </w:rPr>
        <w:t xml:space="preserve"> </w:t>
      </w:r>
      <w:r>
        <w:t>ngày</w:t>
      </w:r>
      <w:r>
        <w:rPr>
          <w:spacing w:val="-3"/>
        </w:rPr>
        <w:t xml:space="preserve"> </w:t>
      </w:r>
      <w:r>
        <w:t>và</w:t>
      </w:r>
      <w:r>
        <w:rPr>
          <w:spacing w:val="-4"/>
        </w:rPr>
        <w:t xml:space="preserve"> </w:t>
      </w:r>
      <w:r>
        <w:t>giờ</w:t>
      </w:r>
      <w:r>
        <w:rPr>
          <w:spacing w:val="-3"/>
        </w:rPr>
        <w:t xml:space="preserve"> </w:t>
      </w:r>
      <w:r>
        <w:t>khám</w:t>
      </w:r>
      <w:r>
        <w:rPr>
          <w:spacing w:val="-3"/>
        </w:rPr>
        <w:t xml:space="preserve"> </w:t>
      </w:r>
      <w:r>
        <w:t>mong</w:t>
      </w:r>
      <w:r>
        <w:rPr>
          <w:spacing w:val="-5"/>
        </w:rPr>
        <w:t xml:space="preserve"> </w:t>
      </w:r>
      <w:r>
        <w:rPr>
          <w:spacing w:val="-2"/>
        </w:rPr>
        <w:t>muốn.</w:t>
      </w:r>
    </w:p>
    <w:p w14:paraId="32BB05D0">
      <w:pPr>
        <w:pStyle w:val="4"/>
        <w:tabs>
          <w:tab w:val="left" w:pos="1199"/>
        </w:tabs>
        <w:ind w:left="780"/>
      </w:pPr>
      <w:r>
        <w:rPr>
          <w:spacing w:val="-10"/>
        </w:rPr>
        <w:t>+</w:t>
      </w:r>
      <w:r>
        <w:tab/>
      </w:r>
      <w:r>
        <w:t>Quản</w:t>
      </w:r>
      <w:r>
        <w:rPr>
          <w:spacing w:val="-3"/>
        </w:rPr>
        <w:t xml:space="preserve"> </w:t>
      </w:r>
      <w:r>
        <w:t>lý</w:t>
      </w:r>
      <w:r>
        <w:rPr>
          <w:spacing w:val="-5"/>
        </w:rPr>
        <w:t xml:space="preserve"> </w:t>
      </w:r>
      <w:r>
        <w:t>lịch</w:t>
      </w:r>
      <w:r>
        <w:rPr>
          <w:spacing w:val="-5"/>
        </w:rPr>
        <w:t xml:space="preserve"> </w:t>
      </w:r>
      <w:r>
        <w:t>hẹn:</w:t>
      </w:r>
      <w:r>
        <w:rPr>
          <w:spacing w:val="-5"/>
        </w:rPr>
        <w:t xml:space="preserve"> </w:t>
      </w:r>
      <w:r>
        <w:t>Xem,</w:t>
      </w:r>
      <w:r>
        <w:rPr>
          <w:spacing w:val="-2"/>
        </w:rPr>
        <w:t xml:space="preserve"> </w:t>
      </w:r>
      <w:r>
        <w:t>hủy</w:t>
      </w:r>
      <w:r>
        <w:rPr>
          <w:spacing w:val="-5"/>
        </w:rPr>
        <w:t xml:space="preserve"> </w:t>
      </w:r>
      <w:r>
        <w:t>hoặc</w:t>
      </w:r>
      <w:r>
        <w:rPr>
          <w:spacing w:val="-5"/>
        </w:rPr>
        <w:t xml:space="preserve"> </w:t>
      </w:r>
      <w:r>
        <w:t>chỉnh</w:t>
      </w:r>
      <w:r>
        <w:rPr>
          <w:spacing w:val="-2"/>
        </w:rPr>
        <w:t xml:space="preserve"> </w:t>
      </w:r>
      <w:r>
        <w:t>sửa</w:t>
      </w:r>
      <w:r>
        <w:rPr>
          <w:spacing w:val="-2"/>
        </w:rPr>
        <w:t xml:space="preserve"> </w:t>
      </w:r>
      <w:r>
        <w:t>lịch</w:t>
      </w:r>
      <w:r>
        <w:rPr>
          <w:spacing w:val="-5"/>
        </w:rPr>
        <w:t xml:space="preserve"> </w:t>
      </w:r>
      <w:r>
        <w:rPr>
          <w:spacing w:val="-4"/>
        </w:rPr>
        <w:t>hẹn.</w:t>
      </w:r>
    </w:p>
    <w:p w14:paraId="55431CD0">
      <w:pPr>
        <w:pStyle w:val="4"/>
        <w:tabs>
          <w:tab w:val="left" w:pos="1199"/>
        </w:tabs>
        <w:spacing w:before="149"/>
        <w:ind w:left="780"/>
      </w:pPr>
      <w:r>
        <w:rPr>
          <w:spacing w:val="-10"/>
        </w:rPr>
        <w:t>+</w:t>
      </w:r>
      <w:r>
        <w:tab/>
      </w:r>
      <w:r>
        <w:t>Thông</w:t>
      </w:r>
      <w:r>
        <w:rPr>
          <w:spacing w:val="-2"/>
        </w:rPr>
        <w:t xml:space="preserve"> </w:t>
      </w:r>
      <w:r>
        <w:t>tin</w:t>
      </w:r>
      <w:r>
        <w:rPr>
          <w:spacing w:val="-5"/>
        </w:rPr>
        <w:t xml:space="preserve"> </w:t>
      </w:r>
      <w:r>
        <w:t>bệnh</w:t>
      </w:r>
      <w:r>
        <w:rPr>
          <w:spacing w:val="-2"/>
        </w:rPr>
        <w:t xml:space="preserve"> </w:t>
      </w:r>
      <w:r>
        <w:t>nhân:</w:t>
      </w:r>
      <w:r>
        <w:rPr>
          <w:spacing w:val="-1"/>
        </w:rPr>
        <w:t xml:space="preserve"> </w:t>
      </w:r>
      <w:r>
        <w:t>Hiển</w:t>
      </w:r>
      <w:r>
        <w:rPr>
          <w:spacing w:val="-5"/>
        </w:rPr>
        <w:t xml:space="preserve"> </w:t>
      </w:r>
      <w:r>
        <w:t>thị</w:t>
      </w:r>
      <w:r>
        <w:rPr>
          <w:spacing w:val="-2"/>
        </w:rPr>
        <w:t xml:space="preserve"> </w:t>
      </w:r>
      <w:r>
        <w:t>và</w:t>
      </w:r>
      <w:r>
        <w:rPr>
          <w:spacing w:val="-3"/>
        </w:rPr>
        <w:t xml:space="preserve"> </w:t>
      </w:r>
      <w:r>
        <w:t>cập</w:t>
      </w:r>
      <w:r>
        <w:rPr>
          <w:spacing w:val="-5"/>
        </w:rPr>
        <w:t xml:space="preserve"> </w:t>
      </w:r>
      <w:r>
        <w:t>nhật</w:t>
      </w:r>
      <w:r>
        <w:rPr>
          <w:spacing w:val="-5"/>
        </w:rPr>
        <w:t xml:space="preserve"> </w:t>
      </w:r>
      <w:r>
        <w:t>thông</w:t>
      </w:r>
      <w:r>
        <w:rPr>
          <w:spacing w:val="-4"/>
        </w:rPr>
        <w:t xml:space="preserve"> </w:t>
      </w:r>
      <w:r>
        <w:t>tin</w:t>
      </w:r>
      <w:r>
        <w:rPr>
          <w:spacing w:val="-5"/>
        </w:rPr>
        <w:t xml:space="preserve"> </w:t>
      </w:r>
      <w:r>
        <w:t>cá</w:t>
      </w:r>
      <w:r>
        <w:rPr>
          <w:spacing w:val="-3"/>
        </w:rPr>
        <w:t xml:space="preserve"> </w:t>
      </w:r>
      <w:r>
        <w:t>nhân,</w:t>
      </w:r>
      <w:r>
        <w:rPr>
          <w:spacing w:val="-5"/>
        </w:rPr>
        <w:t xml:space="preserve"> </w:t>
      </w:r>
      <w:r>
        <w:t>lịch</w:t>
      </w:r>
      <w:r>
        <w:rPr>
          <w:spacing w:val="-4"/>
        </w:rPr>
        <w:t xml:space="preserve"> </w:t>
      </w:r>
      <w:r>
        <w:t>sử</w:t>
      </w:r>
      <w:r>
        <w:rPr>
          <w:spacing w:val="-3"/>
        </w:rPr>
        <w:t xml:space="preserve"> </w:t>
      </w:r>
      <w:r>
        <w:rPr>
          <w:spacing w:val="-2"/>
        </w:rPr>
        <w:t>khám.</w:t>
      </w:r>
    </w:p>
    <w:p w14:paraId="6E3E5015">
      <w:pPr>
        <w:pStyle w:val="4"/>
        <w:spacing w:after="0"/>
        <w:sectPr>
          <w:type w:val="continuous"/>
          <w:pgSz w:w="12240" w:h="15840"/>
          <w:pgMar w:top="1380" w:right="1440" w:bottom="280" w:left="1440" w:header="720" w:footer="720" w:gutter="0"/>
          <w:cols w:space="720" w:num="1"/>
        </w:sectPr>
      </w:pPr>
    </w:p>
    <w:p w14:paraId="47E90A8A">
      <w:pPr>
        <w:pStyle w:val="4"/>
        <w:tabs>
          <w:tab w:val="left" w:pos="1199"/>
        </w:tabs>
        <w:spacing w:before="60"/>
        <w:ind w:left="780"/>
      </w:pPr>
      <w:r>
        <w:rPr>
          <w:spacing w:val="-10"/>
        </w:rPr>
        <w:t>+</w:t>
      </w:r>
      <w:r>
        <w:tab/>
      </w:r>
      <w:r>
        <w:t>Tìm</w:t>
      </w:r>
      <w:r>
        <w:rPr>
          <w:spacing w:val="-5"/>
        </w:rPr>
        <w:t xml:space="preserve"> </w:t>
      </w:r>
      <w:r>
        <w:t>kiếm</w:t>
      </w:r>
      <w:r>
        <w:rPr>
          <w:spacing w:val="-5"/>
        </w:rPr>
        <w:t xml:space="preserve"> </w:t>
      </w:r>
      <w:r>
        <w:t>và</w:t>
      </w:r>
      <w:r>
        <w:rPr>
          <w:spacing w:val="-4"/>
        </w:rPr>
        <w:t xml:space="preserve"> </w:t>
      </w:r>
      <w:r>
        <w:t>lọc:</w:t>
      </w:r>
      <w:r>
        <w:rPr>
          <w:spacing w:val="-5"/>
        </w:rPr>
        <w:t xml:space="preserve"> </w:t>
      </w:r>
      <w:r>
        <w:t>Theo</w:t>
      </w:r>
      <w:r>
        <w:rPr>
          <w:spacing w:val="-2"/>
        </w:rPr>
        <w:t xml:space="preserve"> </w:t>
      </w:r>
      <w:r>
        <w:t>chuyên</w:t>
      </w:r>
      <w:r>
        <w:rPr>
          <w:spacing w:val="-3"/>
        </w:rPr>
        <w:t xml:space="preserve"> </w:t>
      </w:r>
      <w:r>
        <w:t>khoa,</w:t>
      </w:r>
      <w:r>
        <w:rPr>
          <w:spacing w:val="-5"/>
        </w:rPr>
        <w:t xml:space="preserve"> </w:t>
      </w:r>
      <w:r>
        <w:t>bác</w:t>
      </w:r>
      <w:r>
        <w:rPr>
          <w:spacing w:val="-4"/>
        </w:rPr>
        <w:t xml:space="preserve"> </w:t>
      </w:r>
      <w:r>
        <w:rPr>
          <w:spacing w:val="-5"/>
        </w:rPr>
        <w:t>sĩ.</w:t>
      </w:r>
    </w:p>
    <w:p w14:paraId="029B7290">
      <w:pPr>
        <w:pStyle w:val="4"/>
        <w:tabs>
          <w:tab w:val="left" w:pos="1199"/>
        </w:tabs>
        <w:spacing w:before="148" w:line="360" w:lineRule="auto"/>
        <w:ind w:left="1200" w:right="360" w:hanging="420"/>
      </w:pPr>
      <w:r>
        <w:rPr>
          <w:spacing w:val="-10"/>
        </w:rPr>
        <w:t>+</w:t>
      </w:r>
      <w:r>
        <w:tab/>
      </w:r>
      <w:r>
        <w:t>Thông</w:t>
      </w:r>
      <w:r>
        <w:rPr>
          <w:spacing w:val="27"/>
        </w:rPr>
        <w:t xml:space="preserve"> </w:t>
      </w:r>
      <w:r>
        <w:t>báo:</w:t>
      </w:r>
      <w:r>
        <w:rPr>
          <w:spacing w:val="24"/>
        </w:rPr>
        <w:t xml:space="preserve"> </w:t>
      </w:r>
      <w:r>
        <w:t>Hiển</w:t>
      </w:r>
      <w:r>
        <w:rPr>
          <w:spacing w:val="24"/>
        </w:rPr>
        <w:t xml:space="preserve"> </w:t>
      </w:r>
      <w:r>
        <w:t>thị</w:t>
      </w:r>
      <w:r>
        <w:rPr>
          <w:spacing w:val="27"/>
        </w:rPr>
        <w:t xml:space="preserve"> </w:t>
      </w:r>
      <w:r>
        <w:t>xác</w:t>
      </w:r>
      <w:r>
        <w:rPr>
          <w:spacing w:val="27"/>
        </w:rPr>
        <w:t xml:space="preserve"> </w:t>
      </w:r>
      <w:r>
        <w:t>nhận</w:t>
      </w:r>
      <w:r>
        <w:rPr>
          <w:spacing w:val="27"/>
        </w:rPr>
        <w:t xml:space="preserve"> </w:t>
      </w:r>
      <w:r>
        <w:t>hoặc</w:t>
      </w:r>
      <w:r>
        <w:rPr>
          <w:spacing w:val="27"/>
        </w:rPr>
        <w:t xml:space="preserve"> </w:t>
      </w:r>
      <w:r>
        <w:t>nhắc</w:t>
      </w:r>
      <w:r>
        <w:rPr>
          <w:spacing w:val="27"/>
        </w:rPr>
        <w:t xml:space="preserve"> </w:t>
      </w:r>
      <w:r>
        <w:t>nhở</w:t>
      </w:r>
      <w:r>
        <w:rPr>
          <w:spacing w:val="26"/>
        </w:rPr>
        <w:t xml:space="preserve"> </w:t>
      </w:r>
      <w:r>
        <w:t>lịch</w:t>
      </w:r>
      <w:r>
        <w:rPr>
          <w:spacing w:val="27"/>
        </w:rPr>
        <w:t xml:space="preserve"> </w:t>
      </w:r>
      <w:r>
        <w:t>hẹn</w:t>
      </w:r>
      <w:r>
        <w:rPr>
          <w:spacing w:val="27"/>
        </w:rPr>
        <w:t xml:space="preserve"> </w:t>
      </w:r>
      <w:r>
        <w:t>tự</w:t>
      </w:r>
      <w:r>
        <w:rPr>
          <w:spacing w:val="25"/>
        </w:rPr>
        <w:t xml:space="preserve"> </w:t>
      </w:r>
      <w:r>
        <w:t>động</w:t>
      </w:r>
      <w:r>
        <w:rPr>
          <w:spacing w:val="24"/>
        </w:rPr>
        <w:t xml:space="preserve"> </w:t>
      </w:r>
      <w:r>
        <w:t>qua</w:t>
      </w:r>
      <w:r>
        <w:rPr>
          <w:spacing w:val="27"/>
        </w:rPr>
        <w:t xml:space="preserve"> </w:t>
      </w:r>
      <w:r>
        <w:t xml:space="preserve">giao </w:t>
      </w:r>
      <w:r>
        <w:rPr>
          <w:spacing w:val="-2"/>
        </w:rPr>
        <w:t>diện.</w:t>
      </w:r>
    </w:p>
    <w:p w14:paraId="54A354CD">
      <w:pPr>
        <w:pStyle w:val="4"/>
        <w:tabs>
          <w:tab w:val="left" w:pos="1199"/>
        </w:tabs>
        <w:spacing w:before="0" w:line="360" w:lineRule="auto"/>
        <w:ind w:left="1200" w:right="360" w:hanging="420"/>
      </w:pPr>
      <w:r>
        <w:rPr>
          <w:spacing w:val="-10"/>
        </w:rPr>
        <w:t>+</w:t>
      </w:r>
      <w:r>
        <w:tab/>
      </w:r>
      <w:r>
        <w:t>Liên</w:t>
      </w:r>
      <w:r>
        <w:rPr>
          <w:spacing w:val="39"/>
        </w:rPr>
        <w:t xml:space="preserve"> </w:t>
      </w:r>
      <w:r>
        <w:t>hệ:</w:t>
      </w:r>
      <w:r>
        <w:rPr>
          <w:spacing w:val="39"/>
        </w:rPr>
        <w:t xml:space="preserve"> </w:t>
      </w:r>
      <w:r>
        <w:t>Cung</w:t>
      </w:r>
      <w:r>
        <w:rPr>
          <w:spacing w:val="39"/>
        </w:rPr>
        <w:t xml:space="preserve"> </w:t>
      </w:r>
      <w:r>
        <w:t>cấp</w:t>
      </w:r>
      <w:r>
        <w:rPr>
          <w:spacing w:val="39"/>
        </w:rPr>
        <w:t xml:space="preserve"> </w:t>
      </w:r>
      <w:r>
        <w:t>địa</w:t>
      </w:r>
      <w:r>
        <w:rPr>
          <w:spacing w:val="39"/>
        </w:rPr>
        <w:t xml:space="preserve"> </w:t>
      </w:r>
      <w:r>
        <w:t>chỉ,</w:t>
      </w:r>
      <w:r>
        <w:rPr>
          <w:spacing w:val="39"/>
        </w:rPr>
        <w:t xml:space="preserve"> </w:t>
      </w:r>
      <w:r>
        <w:t>số</w:t>
      </w:r>
      <w:r>
        <w:rPr>
          <w:spacing w:val="39"/>
        </w:rPr>
        <w:t xml:space="preserve"> </w:t>
      </w:r>
      <w:r>
        <w:t>điện</w:t>
      </w:r>
      <w:r>
        <w:rPr>
          <w:spacing w:val="39"/>
        </w:rPr>
        <w:t xml:space="preserve"> </w:t>
      </w:r>
      <w:r>
        <w:t>thoại,</w:t>
      </w:r>
      <w:r>
        <w:rPr>
          <w:spacing w:val="39"/>
        </w:rPr>
        <w:t xml:space="preserve"> </w:t>
      </w:r>
      <w:r>
        <w:t>mạng</w:t>
      </w:r>
      <w:r>
        <w:rPr>
          <w:spacing w:val="39"/>
        </w:rPr>
        <w:t xml:space="preserve"> </w:t>
      </w:r>
      <w:r>
        <w:t>xã</w:t>
      </w:r>
      <w:r>
        <w:rPr>
          <w:spacing w:val="36"/>
        </w:rPr>
        <w:t xml:space="preserve"> </w:t>
      </w:r>
      <w:r>
        <w:t>hội,</w:t>
      </w:r>
      <w:r>
        <w:rPr>
          <w:spacing w:val="39"/>
        </w:rPr>
        <w:t xml:space="preserve"> </w:t>
      </w:r>
      <w:r>
        <w:t>bản</w:t>
      </w:r>
      <w:r>
        <w:rPr>
          <w:spacing w:val="36"/>
        </w:rPr>
        <w:t xml:space="preserve"> </w:t>
      </w:r>
      <w:r>
        <w:t>đồ</w:t>
      </w:r>
      <w:r>
        <w:rPr>
          <w:spacing w:val="39"/>
        </w:rPr>
        <w:t xml:space="preserve"> </w:t>
      </w:r>
      <w:r>
        <w:t xml:space="preserve">Google </w:t>
      </w:r>
      <w:r>
        <w:rPr>
          <w:spacing w:val="-2"/>
        </w:rPr>
        <w:t>Maps.</w:t>
      </w:r>
    </w:p>
    <w:p w14:paraId="1DC09587">
      <w:pPr>
        <w:pStyle w:val="4"/>
        <w:tabs>
          <w:tab w:val="left" w:pos="719"/>
        </w:tabs>
        <w:spacing w:before="2"/>
        <w:ind w:left="360"/>
      </w:pPr>
      <w:r>
        <w:rPr>
          <w:rFonts w:ascii="Segoe UI" w:hAnsi="Segoe UI"/>
          <w:spacing w:val="-10"/>
        </w:rPr>
        <w:t>-</w:t>
      </w:r>
      <w:r>
        <w:rPr>
          <w:rFonts w:ascii="Segoe UI" w:hAnsi="Segoe UI"/>
        </w:rPr>
        <w:tab/>
      </w:r>
      <w:r>
        <w:t>Về</w:t>
      </w:r>
      <w:r>
        <w:rPr>
          <w:spacing w:val="-4"/>
        </w:rPr>
        <w:t xml:space="preserve"> </w:t>
      </w:r>
      <w:r>
        <w:t>mặt</w:t>
      </w:r>
      <w:r>
        <w:rPr>
          <w:spacing w:val="-2"/>
        </w:rPr>
        <w:t xml:space="preserve"> </w:t>
      </w:r>
      <w:r>
        <w:t>chức</w:t>
      </w:r>
      <w:r>
        <w:rPr>
          <w:spacing w:val="-4"/>
        </w:rPr>
        <w:t xml:space="preserve"> </w:t>
      </w:r>
      <w:r>
        <w:t>năng</w:t>
      </w:r>
      <w:r>
        <w:rPr>
          <w:spacing w:val="-2"/>
        </w:rPr>
        <w:t xml:space="preserve"> </w:t>
      </w:r>
      <w:r>
        <w:t>của</w:t>
      </w:r>
      <w:r>
        <w:rPr>
          <w:spacing w:val="-4"/>
        </w:rPr>
        <w:t xml:space="preserve"> </w:t>
      </w:r>
      <w:r>
        <w:rPr>
          <w:spacing w:val="-2"/>
        </w:rPr>
        <w:t>website</w:t>
      </w:r>
    </w:p>
    <w:p w14:paraId="521102CF">
      <w:pPr>
        <w:pStyle w:val="4"/>
        <w:tabs>
          <w:tab w:val="left" w:pos="1199"/>
        </w:tabs>
        <w:spacing w:before="138"/>
        <w:ind w:left="780"/>
      </w:pPr>
      <w:r>
        <w:rPr>
          <w:spacing w:val="-10"/>
        </w:rPr>
        <w:t>+</w:t>
      </w:r>
      <w:r>
        <w:tab/>
      </w:r>
      <w:r>
        <w:t>Đăng</w:t>
      </w:r>
      <w:r>
        <w:rPr>
          <w:spacing w:val="-2"/>
        </w:rPr>
        <w:t xml:space="preserve"> </w:t>
      </w:r>
      <w:r>
        <w:t>ký</w:t>
      </w:r>
      <w:r>
        <w:rPr>
          <w:spacing w:val="-5"/>
        </w:rPr>
        <w:t xml:space="preserve"> </w:t>
      </w:r>
      <w:r>
        <w:t>và</w:t>
      </w:r>
      <w:r>
        <w:rPr>
          <w:spacing w:val="-4"/>
        </w:rPr>
        <w:t xml:space="preserve"> </w:t>
      </w:r>
      <w:r>
        <w:t>đăng</w:t>
      </w:r>
      <w:r>
        <w:rPr>
          <w:spacing w:val="-2"/>
        </w:rPr>
        <w:t xml:space="preserve"> nhập.</w:t>
      </w:r>
    </w:p>
    <w:p w14:paraId="7CF00E52">
      <w:pPr>
        <w:pStyle w:val="4"/>
        <w:tabs>
          <w:tab w:val="left" w:pos="1199"/>
        </w:tabs>
        <w:spacing w:before="152"/>
        <w:ind w:left="780"/>
      </w:pPr>
      <w:r>
        <w:rPr>
          <w:spacing w:val="-10"/>
        </w:rPr>
        <w:t>+</w:t>
      </w:r>
      <w:r>
        <w:tab/>
      </w:r>
      <w:r>
        <w:t>Đặt</w:t>
      </w:r>
      <w:r>
        <w:rPr>
          <w:spacing w:val="-5"/>
        </w:rPr>
        <w:t xml:space="preserve"> </w:t>
      </w:r>
      <w:r>
        <w:t>lịch</w:t>
      </w:r>
      <w:r>
        <w:rPr>
          <w:spacing w:val="-3"/>
        </w:rPr>
        <w:t xml:space="preserve"> </w:t>
      </w:r>
      <w:r>
        <w:t>khám</w:t>
      </w:r>
      <w:r>
        <w:rPr>
          <w:spacing w:val="-5"/>
        </w:rPr>
        <w:t xml:space="preserve"> </w:t>
      </w:r>
      <w:r>
        <w:t>bệnh</w:t>
      </w:r>
      <w:r>
        <w:rPr>
          <w:spacing w:val="-5"/>
        </w:rPr>
        <w:t xml:space="preserve"> </w:t>
      </w:r>
      <w:r>
        <w:t>(theo</w:t>
      </w:r>
      <w:r>
        <w:rPr>
          <w:spacing w:val="-2"/>
        </w:rPr>
        <w:t xml:space="preserve"> </w:t>
      </w:r>
      <w:r>
        <w:t>chuyên</w:t>
      </w:r>
      <w:r>
        <w:rPr>
          <w:spacing w:val="-5"/>
        </w:rPr>
        <w:t xml:space="preserve"> </w:t>
      </w:r>
      <w:r>
        <w:t>khoa,</w:t>
      </w:r>
      <w:r>
        <w:rPr>
          <w:spacing w:val="-5"/>
        </w:rPr>
        <w:t xml:space="preserve"> </w:t>
      </w:r>
      <w:r>
        <w:t>bác</w:t>
      </w:r>
      <w:r>
        <w:rPr>
          <w:spacing w:val="-4"/>
        </w:rPr>
        <w:t xml:space="preserve"> </w:t>
      </w:r>
      <w:r>
        <w:t>sĩ,</w:t>
      </w:r>
      <w:r>
        <w:rPr>
          <w:spacing w:val="-5"/>
        </w:rPr>
        <w:t xml:space="preserve"> </w:t>
      </w:r>
      <w:r>
        <w:t>thời</w:t>
      </w:r>
      <w:r>
        <w:rPr>
          <w:spacing w:val="-5"/>
        </w:rPr>
        <w:t xml:space="preserve"> </w:t>
      </w:r>
      <w:r>
        <w:rPr>
          <w:spacing w:val="-2"/>
        </w:rPr>
        <w:t>gian).</w:t>
      </w:r>
    </w:p>
    <w:p w14:paraId="6F72C8D0">
      <w:pPr>
        <w:pStyle w:val="4"/>
        <w:tabs>
          <w:tab w:val="left" w:pos="1199"/>
        </w:tabs>
        <w:spacing w:before="148"/>
        <w:ind w:left="780"/>
      </w:pPr>
      <w:r>
        <w:rPr>
          <w:spacing w:val="-10"/>
        </w:rPr>
        <w:t>+</w:t>
      </w:r>
      <w:r>
        <w:tab/>
      </w:r>
      <w:r>
        <w:t>Quản</w:t>
      </w:r>
      <w:r>
        <w:rPr>
          <w:spacing w:val="-2"/>
        </w:rPr>
        <w:t xml:space="preserve"> </w:t>
      </w:r>
      <w:r>
        <w:t>lý</w:t>
      </w:r>
      <w:r>
        <w:rPr>
          <w:spacing w:val="-5"/>
        </w:rPr>
        <w:t xml:space="preserve"> </w:t>
      </w:r>
      <w:r>
        <w:t>lịch</w:t>
      </w:r>
      <w:r>
        <w:rPr>
          <w:spacing w:val="-5"/>
        </w:rPr>
        <w:t xml:space="preserve"> </w:t>
      </w:r>
      <w:r>
        <w:t>hẹn:</w:t>
      </w:r>
      <w:r>
        <w:rPr>
          <w:spacing w:val="-5"/>
        </w:rPr>
        <w:t xml:space="preserve"> </w:t>
      </w:r>
      <w:r>
        <w:t>Xem,</w:t>
      </w:r>
      <w:r>
        <w:rPr>
          <w:spacing w:val="-2"/>
        </w:rPr>
        <w:t xml:space="preserve"> </w:t>
      </w:r>
      <w:r>
        <w:t>chỉnh</w:t>
      </w:r>
      <w:r>
        <w:rPr>
          <w:spacing w:val="-5"/>
        </w:rPr>
        <w:t xml:space="preserve"> </w:t>
      </w:r>
      <w:r>
        <w:t>sửa,</w:t>
      </w:r>
      <w:r>
        <w:rPr>
          <w:spacing w:val="-4"/>
        </w:rPr>
        <w:t xml:space="preserve"> </w:t>
      </w:r>
      <w:r>
        <w:t>hủy</w:t>
      </w:r>
      <w:r>
        <w:rPr>
          <w:spacing w:val="-5"/>
        </w:rPr>
        <w:t xml:space="preserve"> </w:t>
      </w:r>
      <w:r>
        <w:rPr>
          <w:spacing w:val="-4"/>
        </w:rPr>
        <w:t>lịch.</w:t>
      </w:r>
    </w:p>
    <w:p w14:paraId="66EB659F">
      <w:pPr>
        <w:pStyle w:val="4"/>
        <w:tabs>
          <w:tab w:val="left" w:pos="1199"/>
        </w:tabs>
        <w:ind w:left="780"/>
      </w:pPr>
      <w:r>
        <w:rPr>
          <w:spacing w:val="-10"/>
        </w:rPr>
        <w:t>+</w:t>
      </w:r>
      <w:r>
        <w:tab/>
      </w:r>
      <w:r>
        <w:t>Quản</w:t>
      </w:r>
      <w:r>
        <w:rPr>
          <w:spacing w:val="-3"/>
        </w:rPr>
        <w:t xml:space="preserve"> </w:t>
      </w:r>
      <w:r>
        <w:t>lý</w:t>
      </w:r>
      <w:r>
        <w:rPr>
          <w:spacing w:val="-5"/>
        </w:rPr>
        <w:t xml:space="preserve"> </w:t>
      </w:r>
      <w:r>
        <w:t>thông</w:t>
      </w:r>
      <w:r>
        <w:rPr>
          <w:spacing w:val="-2"/>
        </w:rPr>
        <w:t xml:space="preserve"> </w:t>
      </w:r>
      <w:r>
        <w:t>tin</w:t>
      </w:r>
      <w:r>
        <w:rPr>
          <w:spacing w:val="-5"/>
        </w:rPr>
        <w:t xml:space="preserve"> </w:t>
      </w:r>
      <w:r>
        <w:t>bệnh</w:t>
      </w:r>
      <w:r>
        <w:rPr>
          <w:spacing w:val="-2"/>
        </w:rPr>
        <w:t xml:space="preserve"> </w:t>
      </w:r>
      <w:r>
        <w:t>nhân:</w:t>
      </w:r>
      <w:r>
        <w:rPr>
          <w:spacing w:val="-2"/>
        </w:rPr>
        <w:t xml:space="preserve"> </w:t>
      </w:r>
      <w:r>
        <w:t>Lưu</w:t>
      </w:r>
      <w:r>
        <w:rPr>
          <w:spacing w:val="-2"/>
        </w:rPr>
        <w:t xml:space="preserve"> </w:t>
      </w:r>
      <w:r>
        <w:t>trữ</w:t>
      </w:r>
      <w:r>
        <w:rPr>
          <w:spacing w:val="-3"/>
        </w:rPr>
        <w:t xml:space="preserve"> </w:t>
      </w:r>
      <w:r>
        <w:t>thông</w:t>
      </w:r>
      <w:r>
        <w:rPr>
          <w:spacing w:val="-5"/>
        </w:rPr>
        <w:t xml:space="preserve"> </w:t>
      </w:r>
      <w:r>
        <w:t>tin</w:t>
      </w:r>
      <w:r>
        <w:rPr>
          <w:spacing w:val="-2"/>
        </w:rPr>
        <w:t xml:space="preserve"> </w:t>
      </w:r>
      <w:r>
        <w:t>và</w:t>
      </w:r>
      <w:r>
        <w:rPr>
          <w:spacing w:val="-4"/>
        </w:rPr>
        <w:t xml:space="preserve"> </w:t>
      </w:r>
      <w:r>
        <w:t>lịch</w:t>
      </w:r>
      <w:r>
        <w:rPr>
          <w:spacing w:val="-5"/>
        </w:rPr>
        <w:t xml:space="preserve"> </w:t>
      </w:r>
      <w:r>
        <w:t>sử</w:t>
      </w:r>
      <w:r>
        <w:rPr>
          <w:spacing w:val="-3"/>
        </w:rPr>
        <w:t xml:space="preserve"> </w:t>
      </w:r>
      <w:r>
        <w:rPr>
          <w:spacing w:val="-2"/>
        </w:rPr>
        <w:t>khám.</w:t>
      </w:r>
    </w:p>
    <w:p w14:paraId="1754BE43">
      <w:pPr>
        <w:pStyle w:val="4"/>
        <w:tabs>
          <w:tab w:val="left" w:pos="1199"/>
        </w:tabs>
        <w:spacing w:before="149"/>
        <w:ind w:left="780"/>
      </w:pPr>
      <w:r>
        <w:rPr>
          <w:spacing w:val="-10"/>
        </w:rPr>
        <w:t>+</w:t>
      </w:r>
      <w:r>
        <w:tab/>
      </w:r>
      <w:r>
        <w:t>Tìm</w:t>
      </w:r>
      <w:r>
        <w:rPr>
          <w:spacing w:val="-5"/>
        </w:rPr>
        <w:t xml:space="preserve"> </w:t>
      </w:r>
      <w:r>
        <w:t>kiếm,</w:t>
      </w:r>
      <w:r>
        <w:rPr>
          <w:spacing w:val="-3"/>
        </w:rPr>
        <w:t xml:space="preserve"> </w:t>
      </w:r>
      <w:r>
        <w:t>lọc</w:t>
      </w:r>
      <w:r>
        <w:rPr>
          <w:spacing w:val="-4"/>
        </w:rPr>
        <w:t xml:space="preserve"> </w:t>
      </w:r>
      <w:r>
        <w:t>lịch</w:t>
      </w:r>
      <w:r>
        <w:rPr>
          <w:spacing w:val="-5"/>
        </w:rPr>
        <w:t xml:space="preserve"> </w:t>
      </w:r>
      <w:r>
        <w:rPr>
          <w:spacing w:val="-4"/>
        </w:rPr>
        <w:t>khám.</w:t>
      </w:r>
    </w:p>
    <w:p w14:paraId="1A8DEA6B">
      <w:pPr>
        <w:pStyle w:val="4"/>
        <w:tabs>
          <w:tab w:val="left" w:pos="1199"/>
        </w:tabs>
        <w:ind w:left="780"/>
      </w:pPr>
      <w:r>
        <w:rPr>
          <w:spacing w:val="-10"/>
        </w:rPr>
        <w:t>+</w:t>
      </w:r>
      <w:r>
        <w:tab/>
      </w:r>
      <w:r>
        <w:t>Quản</w:t>
      </w:r>
      <w:r>
        <w:rPr>
          <w:spacing w:val="-3"/>
        </w:rPr>
        <w:t xml:space="preserve"> </w:t>
      </w:r>
      <w:r>
        <w:t>lý</w:t>
      </w:r>
      <w:r>
        <w:rPr>
          <w:spacing w:val="-4"/>
        </w:rPr>
        <w:t xml:space="preserve"> </w:t>
      </w:r>
      <w:r>
        <w:t>bác</w:t>
      </w:r>
      <w:r>
        <w:rPr>
          <w:spacing w:val="-4"/>
        </w:rPr>
        <w:t xml:space="preserve"> </w:t>
      </w:r>
      <w:r>
        <w:t>sĩ</w:t>
      </w:r>
      <w:r>
        <w:rPr>
          <w:spacing w:val="-2"/>
        </w:rPr>
        <w:t xml:space="preserve"> </w:t>
      </w:r>
      <w:r>
        <w:t>và</w:t>
      </w:r>
      <w:r>
        <w:rPr>
          <w:spacing w:val="-4"/>
        </w:rPr>
        <w:t xml:space="preserve"> </w:t>
      </w:r>
      <w:r>
        <w:t>chuyên</w:t>
      </w:r>
      <w:r>
        <w:rPr>
          <w:spacing w:val="-2"/>
        </w:rPr>
        <w:t xml:space="preserve"> khoa.</w:t>
      </w:r>
    </w:p>
    <w:p w14:paraId="3FC8F2AC">
      <w:pPr>
        <w:pStyle w:val="4"/>
        <w:ind w:left="780"/>
        <w:jc w:val="both"/>
      </w:pPr>
      <w:r>
        <w:t>+</w:t>
      </w:r>
      <w:r>
        <w:rPr>
          <w:spacing w:val="65"/>
        </w:rPr>
        <w:t xml:space="preserve">  </w:t>
      </w:r>
      <w:r>
        <w:t>Thông</w:t>
      </w:r>
      <w:r>
        <w:rPr>
          <w:spacing w:val="-1"/>
        </w:rPr>
        <w:t xml:space="preserve"> </w:t>
      </w:r>
      <w:r>
        <w:t>báo</w:t>
      </w:r>
      <w:r>
        <w:rPr>
          <w:spacing w:val="-3"/>
        </w:rPr>
        <w:t xml:space="preserve"> </w:t>
      </w:r>
      <w:r>
        <w:t>tự</w:t>
      </w:r>
      <w:r>
        <w:rPr>
          <w:spacing w:val="-2"/>
        </w:rPr>
        <w:t xml:space="preserve"> </w:t>
      </w:r>
      <w:r>
        <w:t>động</w:t>
      </w:r>
      <w:r>
        <w:rPr>
          <w:spacing w:val="-1"/>
        </w:rPr>
        <w:t xml:space="preserve"> </w:t>
      </w:r>
      <w:r>
        <w:t>khi</w:t>
      </w:r>
      <w:r>
        <w:rPr>
          <w:spacing w:val="-4"/>
        </w:rPr>
        <w:t xml:space="preserve"> </w:t>
      </w:r>
      <w:r>
        <w:t>xác</w:t>
      </w:r>
      <w:r>
        <w:rPr>
          <w:spacing w:val="-3"/>
        </w:rPr>
        <w:t xml:space="preserve"> </w:t>
      </w:r>
      <w:r>
        <w:t>nhận</w:t>
      </w:r>
      <w:r>
        <w:rPr>
          <w:spacing w:val="-4"/>
        </w:rPr>
        <w:t xml:space="preserve"> </w:t>
      </w:r>
      <w:r>
        <w:t>hoặc</w:t>
      </w:r>
      <w:r>
        <w:rPr>
          <w:spacing w:val="-3"/>
        </w:rPr>
        <w:t xml:space="preserve"> </w:t>
      </w:r>
      <w:r>
        <w:t>thay</w:t>
      </w:r>
      <w:r>
        <w:rPr>
          <w:spacing w:val="-1"/>
        </w:rPr>
        <w:t xml:space="preserve"> </w:t>
      </w:r>
      <w:r>
        <w:t>đổi</w:t>
      </w:r>
      <w:r>
        <w:rPr>
          <w:spacing w:val="-3"/>
        </w:rPr>
        <w:t xml:space="preserve"> </w:t>
      </w:r>
      <w:r>
        <w:t>lịch</w:t>
      </w:r>
      <w:r>
        <w:rPr>
          <w:spacing w:val="-1"/>
        </w:rPr>
        <w:t xml:space="preserve"> </w:t>
      </w:r>
      <w:r>
        <w:rPr>
          <w:spacing w:val="-4"/>
        </w:rPr>
        <w:t>hẹn.</w:t>
      </w:r>
    </w:p>
    <w:p w14:paraId="30F6CDBB">
      <w:pPr>
        <w:pStyle w:val="6"/>
        <w:numPr>
          <w:ilvl w:val="0"/>
          <w:numId w:val="1"/>
        </w:numPr>
        <w:tabs>
          <w:tab w:val="left" w:pos="720"/>
        </w:tabs>
        <w:spacing w:before="148" w:after="0" w:line="357" w:lineRule="auto"/>
        <w:ind w:left="720" w:right="358" w:hanging="360"/>
        <w:jc w:val="both"/>
        <w:rPr>
          <w:sz w:val="26"/>
        </w:rPr>
      </w:pPr>
      <w:r>
        <w:rPr>
          <w:b/>
          <w:sz w:val="26"/>
        </w:rPr>
        <w:t xml:space="preserve">Phương pháp thực hiện: </w:t>
      </w:r>
      <w:r>
        <w:rPr>
          <w:sz w:val="26"/>
        </w:rPr>
        <w:t>Nghiên cứu và phân tích yêu cầu hệ thống. Thiết kế giao diện người dùng bằng HTML, CSS, Bootstrap, JavaScript. Lập trình web với ASP.NET (C#) trên nền tảng .NET Framework. Kết nối và xử lý dữ liệu với SQL Server. Kiểm thử và đánh giá hiệu suất website. Triển khai và chạy thử trên IIS Express trong Visual Studio 2022.</w:t>
      </w:r>
    </w:p>
    <w:p w14:paraId="68A2CB6A">
      <w:pPr>
        <w:pStyle w:val="6"/>
        <w:numPr>
          <w:ilvl w:val="0"/>
          <w:numId w:val="1"/>
        </w:numPr>
        <w:tabs>
          <w:tab w:val="left" w:pos="720"/>
        </w:tabs>
        <w:spacing w:before="4" w:after="0" w:line="357" w:lineRule="auto"/>
        <w:ind w:left="720" w:right="358" w:hanging="360"/>
        <w:jc w:val="both"/>
        <w:rPr>
          <w:sz w:val="26"/>
        </w:rPr>
      </w:pPr>
      <w:r>
        <w:rPr>
          <w:b/>
          <w:sz w:val="26"/>
        </w:rPr>
        <w:t>Kết</w:t>
      </w:r>
      <w:r>
        <w:rPr>
          <w:b/>
          <w:spacing w:val="-2"/>
          <w:sz w:val="26"/>
        </w:rPr>
        <w:t xml:space="preserve"> </w:t>
      </w:r>
      <w:r>
        <w:rPr>
          <w:b/>
          <w:sz w:val="26"/>
        </w:rPr>
        <w:t>quả</w:t>
      </w:r>
      <w:r>
        <w:rPr>
          <w:b/>
          <w:spacing w:val="-2"/>
          <w:sz w:val="26"/>
        </w:rPr>
        <w:t xml:space="preserve"> </w:t>
      </w:r>
      <w:r>
        <w:rPr>
          <w:b/>
          <w:sz w:val="26"/>
        </w:rPr>
        <w:t>đạt</w:t>
      </w:r>
      <w:r>
        <w:rPr>
          <w:b/>
          <w:spacing w:val="-2"/>
          <w:sz w:val="26"/>
        </w:rPr>
        <w:t xml:space="preserve"> </w:t>
      </w:r>
      <w:r>
        <w:rPr>
          <w:b/>
          <w:sz w:val="26"/>
        </w:rPr>
        <w:t xml:space="preserve">được: </w:t>
      </w:r>
      <w:r>
        <w:rPr>
          <w:sz w:val="26"/>
        </w:rPr>
        <w:t>Hoàn</w:t>
      </w:r>
      <w:r>
        <w:rPr>
          <w:spacing w:val="-2"/>
          <w:sz w:val="26"/>
        </w:rPr>
        <w:t xml:space="preserve"> </w:t>
      </w:r>
      <w:r>
        <w:rPr>
          <w:sz w:val="26"/>
        </w:rPr>
        <w:t>thiện</w:t>
      </w:r>
      <w:r>
        <w:rPr>
          <w:spacing w:val="-2"/>
          <w:sz w:val="26"/>
        </w:rPr>
        <w:t xml:space="preserve"> </w:t>
      </w:r>
      <w:r>
        <w:rPr>
          <w:sz w:val="26"/>
        </w:rPr>
        <w:t>website</w:t>
      </w:r>
      <w:r>
        <w:rPr>
          <w:spacing w:val="-2"/>
          <w:sz w:val="26"/>
        </w:rPr>
        <w:t xml:space="preserve"> </w:t>
      </w:r>
      <w:r>
        <w:rPr>
          <w:sz w:val="26"/>
        </w:rPr>
        <w:t>đặt lịch</w:t>
      </w:r>
      <w:r>
        <w:rPr>
          <w:spacing w:val="-2"/>
          <w:sz w:val="26"/>
        </w:rPr>
        <w:t xml:space="preserve"> </w:t>
      </w:r>
      <w:r>
        <w:rPr>
          <w:sz w:val="26"/>
        </w:rPr>
        <w:t>khám bệnh</w:t>
      </w:r>
      <w:r>
        <w:rPr>
          <w:spacing w:val="-2"/>
          <w:sz w:val="26"/>
        </w:rPr>
        <w:t xml:space="preserve"> </w:t>
      </w:r>
      <w:r>
        <w:rPr>
          <w:sz w:val="26"/>
        </w:rPr>
        <w:t>trực</w:t>
      </w:r>
      <w:r>
        <w:rPr>
          <w:spacing w:val="-2"/>
          <w:sz w:val="26"/>
        </w:rPr>
        <w:t xml:space="preserve"> </w:t>
      </w:r>
      <w:r>
        <w:rPr>
          <w:sz w:val="26"/>
        </w:rPr>
        <w:t>tuyến. Website cho phép bệnh nhân đăng ký, đặt và quản lý lịch hẹn dễ dàng. Quản trị viên có thể xem, xác nhận hoặc thay đổi lịch hẹn. Giao diện thân thiện, dễ sử dụng,</w:t>
      </w:r>
      <w:r>
        <w:rPr>
          <w:spacing w:val="40"/>
          <w:sz w:val="26"/>
        </w:rPr>
        <w:t xml:space="preserve"> </w:t>
      </w:r>
      <w:r>
        <w:rPr>
          <w:sz w:val="26"/>
        </w:rPr>
        <w:t>tích hợp thông báo và tìm kiếm.</w:t>
      </w:r>
    </w:p>
    <w:p w14:paraId="43DB3904">
      <w:pPr>
        <w:pStyle w:val="6"/>
        <w:spacing w:after="0" w:line="357" w:lineRule="auto"/>
        <w:jc w:val="both"/>
        <w:rPr>
          <w:sz w:val="26"/>
        </w:rPr>
        <w:sectPr>
          <w:pgSz w:w="12240" w:h="15840"/>
          <w:pgMar w:top="1380" w:right="1440" w:bottom="280" w:left="1440" w:header="720" w:footer="720" w:gutter="0"/>
          <w:cols w:space="720" w:num="1"/>
        </w:sectPr>
      </w:pPr>
    </w:p>
    <w:p w14:paraId="0CD84A74">
      <w:pPr>
        <w:pStyle w:val="6"/>
        <w:numPr>
          <w:ilvl w:val="0"/>
          <w:numId w:val="1"/>
        </w:numPr>
        <w:tabs>
          <w:tab w:val="left" w:pos="719"/>
        </w:tabs>
        <w:spacing w:before="81" w:after="0" w:line="240" w:lineRule="auto"/>
        <w:ind w:left="719" w:right="0" w:hanging="359"/>
        <w:jc w:val="left"/>
        <w:rPr>
          <w:b/>
          <w:sz w:val="26"/>
        </w:rPr>
      </w:pPr>
      <w:r>
        <w:rPr>
          <w:b/>
          <w:sz w:val="26"/>
        </w:rPr>
        <w:t>Kế</w:t>
      </w:r>
      <w:r>
        <w:rPr>
          <w:b/>
          <w:spacing w:val="-4"/>
          <w:sz w:val="26"/>
        </w:rPr>
        <w:t xml:space="preserve"> </w:t>
      </w:r>
      <w:r>
        <w:rPr>
          <w:b/>
          <w:sz w:val="26"/>
        </w:rPr>
        <w:t>hoạch</w:t>
      </w:r>
      <w:r>
        <w:rPr>
          <w:b/>
          <w:spacing w:val="-5"/>
          <w:sz w:val="26"/>
        </w:rPr>
        <w:t xml:space="preserve"> </w:t>
      </w:r>
      <w:r>
        <w:rPr>
          <w:b/>
          <w:sz w:val="26"/>
        </w:rPr>
        <w:t>thực</w:t>
      </w:r>
      <w:r>
        <w:rPr>
          <w:b/>
          <w:spacing w:val="-4"/>
          <w:sz w:val="26"/>
        </w:rPr>
        <w:t xml:space="preserve"> hiện:</w:t>
      </w:r>
    </w:p>
    <w:p w14:paraId="65FE6FA7">
      <w:pPr>
        <w:pStyle w:val="4"/>
        <w:spacing w:before="117"/>
        <w:rPr>
          <w:b/>
          <w:sz w:val="20"/>
        </w:rPr>
      </w:pPr>
    </w:p>
    <w:tbl>
      <w:tblPr>
        <w:tblStyle w:val="3"/>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1"/>
        <w:gridCol w:w="2298"/>
        <w:gridCol w:w="3347"/>
        <w:gridCol w:w="2512"/>
      </w:tblGrid>
      <w:tr w14:paraId="28130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841" w:type="dxa"/>
          </w:tcPr>
          <w:p w14:paraId="42DAA69B">
            <w:pPr>
              <w:pStyle w:val="7"/>
              <w:spacing w:before="120"/>
              <w:ind w:left="124"/>
              <w:rPr>
                <w:b/>
                <w:sz w:val="26"/>
              </w:rPr>
            </w:pPr>
            <w:r>
              <w:rPr>
                <w:b/>
                <w:spacing w:val="-4"/>
                <w:sz w:val="26"/>
              </w:rPr>
              <w:t>Tuần</w:t>
            </w:r>
          </w:p>
        </w:tc>
        <w:tc>
          <w:tcPr>
            <w:tcW w:w="2298" w:type="dxa"/>
          </w:tcPr>
          <w:p w14:paraId="2876DF34">
            <w:pPr>
              <w:pStyle w:val="7"/>
              <w:spacing w:before="120"/>
              <w:ind w:left="610"/>
              <w:rPr>
                <w:b/>
                <w:sz w:val="26"/>
              </w:rPr>
            </w:pPr>
            <w:r>
              <w:rPr>
                <w:b/>
                <w:sz w:val="26"/>
              </w:rPr>
              <w:t>Thời</w:t>
            </w:r>
            <w:r>
              <w:rPr>
                <w:b/>
                <w:spacing w:val="-5"/>
                <w:sz w:val="26"/>
              </w:rPr>
              <w:t xml:space="preserve"> </w:t>
            </w:r>
            <w:r>
              <w:rPr>
                <w:b/>
                <w:spacing w:val="-4"/>
                <w:sz w:val="26"/>
              </w:rPr>
              <w:t>gian</w:t>
            </w:r>
          </w:p>
        </w:tc>
        <w:tc>
          <w:tcPr>
            <w:tcW w:w="3347" w:type="dxa"/>
          </w:tcPr>
          <w:p w14:paraId="0CD16DCE">
            <w:pPr>
              <w:pStyle w:val="7"/>
              <w:spacing w:before="120"/>
              <w:ind w:left="621"/>
              <w:rPr>
                <w:b/>
                <w:sz w:val="26"/>
              </w:rPr>
            </w:pPr>
            <w:r>
              <w:rPr>
                <w:b/>
                <w:sz w:val="26"/>
              </w:rPr>
              <w:t>Nội</w:t>
            </w:r>
            <w:r>
              <w:rPr>
                <w:b/>
                <w:spacing w:val="-4"/>
                <w:sz w:val="26"/>
              </w:rPr>
              <w:t xml:space="preserve"> </w:t>
            </w:r>
            <w:r>
              <w:rPr>
                <w:b/>
                <w:sz w:val="26"/>
              </w:rPr>
              <w:t>dung</w:t>
            </w:r>
            <w:r>
              <w:rPr>
                <w:b/>
                <w:spacing w:val="-7"/>
                <w:sz w:val="26"/>
              </w:rPr>
              <w:t xml:space="preserve"> </w:t>
            </w:r>
            <w:r>
              <w:rPr>
                <w:b/>
                <w:sz w:val="26"/>
              </w:rPr>
              <w:t>công</w:t>
            </w:r>
            <w:r>
              <w:rPr>
                <w:b/>
                <w:spacing w:val="-6"/>
                <w:sz w:val="26"/>
              </w:rPr>
              <w:t xml:space="preserve"> </w:t>
            </w:r>
            <w:r>
              <w:rPr>
                <w:b/>
                <w:spacing w:val="-4"/>
                <w:sz w:val="26"/>
              </w:rPr>
              <w:t>việc</w:t>
            </w:r>
          </w:p>
        </w:tc>
        <w:tc>
          <w:tcPr>
            <w:tcW w:w="2512" w:type="dxa"/>
          </w:tcPr>
          <w:p w14:paraId="76C2D164">
            <w:pPr>
              <w:pStyle w:val="7"/>
              <w:spacing w:before="120"/>
              <w:ind w:left="358"/>
              <w:rPr>
                <w:b/>
                <w:sz w:val="26"/>
              </w:rPr>
            </w:pPr>
            <w:r>
              <w:rPr>
                <w:b/>
                <w:sz w:val="26"/>
              </w:rPr>
              <w:t>Kết</w:t>
            </w:r>
            <w:r>
              <w:rPr>
                <w:b/>
                <w:spacing w:val="-6"/>
                <w:sz w:val="26"/>
              </w:rPr>
              <w:t xml:space="preserve"> </w:t>
            </w:r>
            <w:r>
              <w:rPr>
                <w:b/>
                <w:sz w:val="26"/>
              </w:rPr>
              <w:t>quả</w:t>
            </w:r>
            <w:r>
              <w:rPr>
                <w:b/>
                <w:spacing w:val="-3"/>
                <w:sz w:val="26"/>
              </w:rPr>
              <w:t xml:space="preserve"> </w:t>
            </w:r>
            <w:r>
              <w:rPr>
                <w:b/>
                <w:sz w:val="26"/>
              </w:rPr>
              <w:t>dự</w:t>
            </w:r>
            <w:r>
              <w:rPr>
                <w:b/>
                <w:spacing w:val="-5"/>
                <w:sz w:val="26"/>
              </w:rPr>
              <w:t xml:space="preserve"> </w:t>
            </w:r>
            <w:r>
              <w:rPr>
                <w:b/>
                <w:spacing w:val="-4"/>
                <w:sz w:val="26"/>
              </w:rPr>
              <w:t>kiến</w:t>
            </w:r>
          </w:p>
        </w:tc>
      </w:tr>
      <w:tr w14:paraId="2F506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4" w:hRule="atLeast"/>
        </w:trPr>
        <w:tc>
          <w:tcPr>
            <w:tcW w:w="841" w:type="dxa"/>
          </w:tcPr>
          <w:p w14:paraId="28C20B09">
            <w:pPr>
              <w:pStyle w:val="7"/>
              <w:ind w:left="107"/>
              <w:rPr>
                <w:sz w:val="26"/>
              </w:rPr>
            </w:pPr>
            <w:r>
              <w:rPr>
                <w:spacing w:val="-5"/>
                <w:sz w:val="26"/>
              </w:rPr>
              <w:t>1.</w:t>
            </w:r>
          </w:p>
        </w:tc>
        <w:tc>
          <w:tcPr>
            <w:tcW w:w="2298" w:type="dxa"/>
          </w:tcPr>
          <w:p w14:paraId="588E2BF8">
            <w:pPr>
              <w:pStyle w:val="7"/>
              <w:spacing w:line="360" w:lineRule="auto"/>
              <w:ind w:right="167"/>
              <w:rPr>
                <w:sz w:val="26"/>
              </w:rPr>
            </w:pPr>
            <w:r>
              <w:rPr>
                <w:sz w:val="26"/>
              </w:rPr>
              <w:t xml:space="preserve">Từ ngày </w:t>
            </w:r>
            <w:r>
              <w:rPr>
                <w:spacing w:val="-2"/>
                <w:sz w:val="26"/>
              </w:rPr>
              <w:t>03/11/2025</w:t>
            </w:r>
          </w:p>
          <w:p w14:paraId="70E3BC30">
            <w:pPr>
              <w:pStyle w:val="7"/>
              <w:spacing w:before="118"/>
              <w:rPr>
                <w:sz w:val="26"/>
              </w:rPr>
            </w:pPr>
            <w:r>
              <w:rPr>
                <w:sz w:val="26"/>
              </w:rPr>
              <w:t>đến</w:t>
            </w:r>
            <w:r>
              <w:rPr>
                <w:spacing w:val="-2"/>
                <w:sz w:val="26"/>
              </w:rPr>
              <w:t xml:space="preserve"> 9/11/2025</w:t>
            </w:r>
          </w:p>
        </w:tc>
        <w:tc>
          <w:tcPr>
            <w:tcW w:w="3347" w:type="dxa"/>
          </w:tcPr>
          <w:p w14:paraId="4D34ED9D">
            <w:pPr>
              <w:pStyle w:val="7"/>
              <w:numPr>
                <w:ilvl w:val="0"/>
                <w:numId w:val="2"/>
              </w:numPr>
              <w:tabs>
                <w:tab w:val="left" w:pos="377"/>
              </w:tabs>
              <w:spacing w:before="119" w:after="0" w:line="360" w:lineRule="auto"/>
              <w:ind w:left="107" w:right="97" w:firstLine="0"/>
              <w:jc w:val="left"/>
              <w:rPr>
                <w:sz w:val="26"/>
              </w:rPr>
            </w:pPr>
            <w:r>
              <w:rPr>
                <w:sz w:val="26"/>
              </w:rPr>
              <w:t>Xác</w:t>
            </w:r>
            <w:r>
              <w:rPr>
                <w:spacing w:val="80"/>
                <w:sz w:val="26"/>
              </w:rPr>
              <w:t xml:space="preserve"> </w:t>
            </w:r>
            <w:r>
              <w:rPr>
                <w:sz w:val="26"/>
              </w:rPr>
              <w:t>định</w:t>
            </w:r>
            <w:r>
              <w:rPr>
                <w:spacing w:val="80"/>
                <w:sz w:val="26"/>
              </w:rPr>
              <w:t xml:space="preserve"> </w:t>
            </w:r>
            <w:r>
              <w:rPr>
                <w:sz w:val="26"/>
              </w:rPr>
              <w:t>mục</w:t>
            </w:r>
            <w:r>
              <w:rPr>
                <w:spacing w:val="80"/>
                <w:sz w:val="26"/>
              </w:rPr>
              <w:t xml:space="preserve"> </w:t>
            </w:r>
            <w:r>
              <w:rPr>
                <w:sz w:val="26"/>
              </w:rPr>
              <w:t>tiêu,</w:t>
            </w:r>
            <w:r>
              <w:rPr>
                <w:spacing w:val="80"/>
                <w:sz w:val="26"/>
              </w:rPr>
              <w:t xml:space="preserve"> </w:t>
            </w:r>
            <w:r>
              <w:rPr>
                <w:sz w:val="26"/>
              </w:rPr>
              <w:t>đối tượng và phạm vi đề tài.</w:t>
            </w:r>
          </w:p>
          <w:p w14:paraId="79473BBE">
            <w:pPr>
              <w:pStyle w:val="7"/>
              <w:numPr>
                <w:ilvl w:val="0"/>
                <w:numId w:val="2"/>
              </w:numPr>
              <w:tabs>
                <w:tab w:val="left" w:pos="346"/>
              </w:tabs>
              <w:spacing w:before="0" w:after="0" w:line="360" w:lineRule="auto"/>
              <w:ind w:left="107" w:right="97" w:firstLine="0"/>
              <w:jc w:val="left"/>
              <w:rPr>
                <w:sz w:val="26"/>
              </w:rPr>
            </w:pPr>
            <w:r>
              <w:rPr>
                <w:sz w:val="26"/>
              </w:rPr>
              <w:t>Phân</w:t>
            </w:r>
            <w:r>
              <w:rPr>
                <w:spacing w:val="40"/>
                <w:sz w:val="26"/>
              </w:rPr>
              <w:t xml:space="preserve"> </w:t>
            </w:r>
            <w:r>
              <w:rPr>
                <w:sz w:val="26"/>
              </w:rPr>
              <w:t>tích</w:t>
            </w:r>
            <w:r>
              <w:rPr>
                <w:spacing w:val="40"/>
                <w:sz w:val="26"/>
              </w:rPr>
              <w:t xml:space="preserve"> </w:t>
            </w:r>
            <w:r>
              <w:rPr>
                <w:sz w:val="26"/>
              </w:rPr>
              <w:t>nhu</w:t>
            </w:r>
            <w:r>
              <w:rPr>
                <w:spacing w:val="40"/>
                <w:sz w:val="26"/>
              </w:rPr>
              <w:t xml:space="preserve"> </w:t>
            </w:r>
            <w:r>
              <w:rPr>
                <w:sz w:val="26"/>
              </w:rPr>
              <w:t>cầu</w:t>
            </w:r>
            <w:r>
              <w:rPr>
                <w:spacing w:val="40"/>
                <w:sz w:val="26"/>
              </w:rPr>
              <w:t xml:space="preserve"> </w:t>
            </w:r>
            <w:r>
              <w:rPr>
                <w:sz w:val="26"/>
              </w:rPr>
              <w:t xml:space="preserve">người </w:t>
            </w:r>
            <w:r>
              <w:rPr>
                <w:spacing w:val="-2"/>
                <w:sz w:val="26"/>
              </w:rPr>
              <w:t>dùng.</w:t>
            </w:r>
          </w:p>
        </w:tc>
        <w:tc>
          <w:tcPr>
            <w:tcW w:w="2512" w:type="dxa"/>
          </w:tcPr>
          <w:p w14:paraId="7341469A">
            <w:pPr>
              <w:pStyle w:val="7"/>
              <w:spacing w:line="360" w:lineRule="auto"/>
              <w:ind w:right="96"/>
              <w:jc w:val="both"/>
              <w:rPr>
                <w:sz w:val="26"/>
              </w:rPr>
            </w:pPr>
            <w:r>
              <w:rPr>
                <w:sz w:val="26"/>
              </w:rPr>
              <w:t>- Xác định được mục tiêu, chức năng chính của hệ thống.</w:t>
            </w:r>
          </w:p>
        </w:tc>
      </w:tr>
      <w:tr w14:paraId="3F71C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1" w:hRule="atLeast"/>
        </w:trPr>
        <w:tc>
          <w:tcPr>
            <w:tcW w:w="841" w:type="dxa"/>
          </w:tcPr>
          <w:p w14:paraId="526CA123">
            <w:pPr>
              <w:pStyle w:val="7"/>
              <w:spacing w:before="120"/>
              <w:ind w:left="107"/>
              <w:rPr>
                <w:sz w:val="26"/>
              </w:rPr>
            </w:pPr>
            <w:r>
              <w:rPr>
                <w:spacing w:val="-5"/>
                <w:sz w:val="26"/>
              </w:rPr>
              <w:t>2.</w:t>
            </w:r>
          </w:p>
        </w:tc>
        <w:tc>
          <w:tcPr>
            <w:tcW w:w="2298" w:type="dxa"/>
          </w:tcPr>
          <w:p w14:paraId="7A304DC8">
            <w:pPr>
              <w:pStyle w:val="7"/>
              <w:spacing w:before="120" w:line="357" w:lineRule="auto"/>
              <w:ind w:right="167"/>
              <w:rPr>
                <w:sz w:val="26"/>
              </w:rPr>
            </w:pPr>
            <w:r>
              <w:rPr>
                <w:sz w:val="26"/>
              </w:rPr>
              <w:t>Từ ngày 17/11/2025</w:t>
            </w:r>
            <w:r>
              <w:rPr>
                <w:spacing w:val="-17"/>
                <w:sz w:val="26"/>
              </w:rPr>
              <w:t xml:space="preserve"> </w:t>
            </w:r>
            <w:r>
              <w:rPr>
                <w:sz w:val="26"/>
              </w:rPr>
              <w:t>đến</w:t>
            </w:r>
          </w:p>
          <w:p w14:paraId="24785663">
            <w:pPr>
              <w:pStyle w:val="7"/>
              <w:spacing w:before="4"/>
              <w:rPr>
                <w:sz w:val="26"/>
              </w:rPr>
            </w:pPr>
            <w:r>
              <w:rPr>
                <w:spacing w:val="-2"/>
                <w:sz w:val="26"/>
              </w:rPr>
              <w:t>23/11/2025</w:t>
            </w:r>
          </w:p>
        </w:tc>
        <w:tc>
          <w:tcPr>
            <w:tcW w:w="3347" w:type="dxa"/>
          </w:tcPr>
          <w:p w14:paraId="0397D8DF">
            <w:pPr>
              <w:pStyle w:val="7"/>
              <w:numPr>
                <w:ilvl w:val="0"/>
                <w:numId w:val="3"/>
              </w:numPr>
              <w:tabs>
                <w:tab w:val="left" w:pos="303"/>
              </w:tabs>
              <w:spacing w:before="120" w:after="0" w:line="360" w:lineRule="auto"/>
              <w:ind w:left="107" w:right="97" w:firstLine="0"/>
              <w:jc w:val="both"/>
              <w:rPr>
                <w:sz w:val="26"/>
              </w:rPr>
            </w:pPr>
            <w:r>
              <w:rPr>
                <w:sz w:val="26"/>
              </w:rPr>
              <w:t xml:space="preserve">Thiết kế giao diện website (trang chủ, đăng nhập, đặt </w:t>
            </w:r>
            <w:r>
              <w:rPr>
                <w:spacing w:val="-2"/>
                <w:sz w:val="26"/>
              </w:rPr>
              <w:t>lịch).</w:t>
            </w:r>
          </w:p>
          <w:p w14:paraId="51629D32">
            <w:pPr>
              <w:pStyle w:val="7"/>
              <w:numPr>
                <w:ilvl w:val="0"/>
                <w:numId w:val="3"/>
              </w:numPr>
              <w:tabs>
                <w:tab w:val="left" w:pos="346"/>
              </w:tabs>
              <w:spacing w:before="119" w:after="0" w:line="360" w:lineRule="auto"/>
              <w:ind w:left="107" w:right="97" w:firstLine="0"/>
              <w:jc w:val="both"/>
              <w:rPr>
                <w:sz w:val="26"/>
              </w:rPr>
            </w:pPr>
            <w:r>
              <w:rPr>
                <w:sz w:val="26"/>
              </w:rPr>
              <w:t>Xây dựng cơ sở dữ liệu SQL Server.</w:t>
            </w:r>
          </w:p>
        </w:tc>
        <w:tc>
          <w:tcPr>
            <w:tcW w:w="2512" w:type="dxa"/>
          </w:tcPr>
          <w:p w14:paraId="1AAC6B5E">
            <w:pPr>
              <w:pStyle w:val="7"/>
              <w:numPr>
                <w:ilvl w:val="0"/>
                <w:numId w:val="4"/>
              </w:numPr>
              <w:tabs>
                <w:tab w:val="left" w:pos="393"/>
              </w:tabs>
              <w:spacing w:before="120" w:after="0" w:line="357" w:lineRule="auto"/>
              <w:ind w:left="106" w:right="96" w:firstLine="0"/>
              <w:jc w:val="both"/>
              <w:rPr>
                <w:sz w:val="26"/>
              </w:rPr>
            </w:pPr>
            <w:r>
              <w:rPr>
                <w:sz w:val="26"/>
              </w:rPr>
              <w:t>Hoàn thiện được giao</w:t>
            </w:r>
            <w:r>
              <w:rPr>
                <w:spacing w:val="-4"/>
                <w:sz w:val="26"/>
              </w:rPr>
              <w:t xml:space="preserve"> </w:t>
            </w:r>
            <w:r>
              <w:rPr>
                <w:sz w:val="26"/>
              </w:rPr>
              <w:t>diện</w:t>
            </w:r>
            <w:r>
              <w:rPr>
                <w:spacing w:val="-3"/>
                <w:sz w:val="26"/>
              </w:rPr>
              <w:t xml:space="preserve"> </w:t>
            </w:r>
            <w:r>
              <w:rPr>
                <w:sz w:val="26"/>
              </w:rPr>
              <w:t>người</w:t>
            </w:r>
            <w:r>
              <w:rPr>
                <w:spacing w:val="-6"/>
                <w:sz w:val="26"/>
              </w:rPr>
              <w:t xml:space="preserve"> </w:t>
            </w:r>
            <w:r>
              <w:rPr>
                <w:spacing w:val="-2"/>
                <w:sz w:val="26"/>
              </w:rPr>
              <w:t>dùng.</w:t>
            </w:r>
          </w:p>
          <w:p w14:paraId="665E12BB">
            <w:pPr>
              <w:pStyle w:val="7"/>
              <w:numPr>
                <w:ilvl w:val="0"/>
                <w:numId w:val="4"/>
              </w:numPr>
              <w:tabs>
                <w:tab w:val="left" w:pos="297"/>
              </w:tabs>
              <w:spacing w:before="124" w:after="0" w:line="360" w:lineRule="auto"/>
              <w:ind w:left="106" w:right="96" w:firstLine="0"/>
              <w:jc w:val="both"/>
              <w:rPr>
                <w:sz w:val="26"/>
              </w:rPr>
            </w:pPr>
            <w:r>
              <w:rPr>
                <w:sz w:val="26"/>
              </w:rPr>
              <w:t xml:space="preserve">Tạo được cơ sở dữ liệu và mô hình liên </w:t>
            </w:r>
            <w:r>
              <w:rPr>
                <w:spacing w:val="-4"/>
                <w:sz w:val="26"/>
              </w:rPr>
              <w:t>kết.</w:t>
            </w:r>
          </w:p>
        </w:tc>
      </w:tr>
      <w:tr w14:paraId="6646B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1" w:hRule="atLeast"/>
        </w:trPr>
        <w:tc>
          <w:tcPr>
            <w:tcW w:w="841" w:type="dxa"/>
          </w:tcPr>
          <w:p w14:paraId="635C8E32">
            <w:pPr>
              <w:pStyle w:val="7"/>
              <w:ind w:left="107"/>
              <w:rPr>
                <w:sz w:val="26"/>
              </w:rPr>
            </w:pPr>
            <w:r>
              <w:rPr>
                <w:spacing w:val="-5"/>
                <w:sz w:val="26"/>
              </w:rPr>
              <w:t>3.</w:t>
            </w:r>
          </w:p>
        </w:tc>
        <w:tc>
          <w:tcPr>
            <w:tcW w:w="2298" w:type="dxa"/>
          </w:tcPr>
          <w:p w14:paraId="76F69CB5">
            <w:pPr>
              <w:pStyle w:val="7"/>
              <w:spacing w:line="360" w:lineRule="auto"/>
              <w:ind w:right="167"/>
              <w:rPr>
                <w:sz w:val="26"/>
              </w:rPr>
            </w:pPr>
            <w:r>
              <w:rPr>
                <w:sz w:val="26"/>
              </w:rPr>
              <w:t>Từ ngày 01/12/2025</w:t>
            </w:r>
            <w:r>
              <w:rPr>
                <w:spacing w:val="-17"/>
                <w:sz w:val="26"/>
              </w:rPr>
              <w:t xml:space="preserve"> </w:t>
            </w:r>
            <w:r>
              <w:rPr>
                <w:sz w:val="26"/>
              </w:rPr>
              <w:t>đến</w:t>
            </w:r>
          </w:p>
          <w:p w14:paraId="077F5CAD">
            <w:pPr>
              <w:pStyle w:val="7"/>
              <w:spacing w:before="1"/>
              <w:rPr>
                <w:sz w:val="26"/>
              </w:rPr>
            </w:pPr>
            <w:r>
              <w:rPr>
                <w:spacing w:val="-2"/>
                <w:sz w:val="26"/>
              </w:rPr>
              <w:t>21/12/2025</w:t>
            </w:r>
          </w:p>
        </w:tc>
        <w:tc>
          <w:tcPr>
            <w:tcW w:w="3347" w:type="dxa"/>
          </w:tcPr>
          <w:p w14:paraId="4E02543A">
            <w:pPr>
              <w:pStyle w:val="7"/>
              <w:numPr>
                <w:ilvl w:val="0"/>
                <w:numId w:val="5"/>
              </w:numPr>
              <w:tabs>
                <w:tab w:val="left" w:pos="351"/>
              </w:tabs>
              <w:spacing w:before="119" w:after="0" w:line="360" w:lineRule="auto"/>
              <w:ind w:left="107" w:right="97" w:firstLine="0"/>
              <w:jc w:val="both"/>
              <w:rPr>
                <w:sz w:val="26"/>
              </w:rPr>
            </w:pPr>
            <w:r>
              <w:rPr>
                <w:sz w:val="26"/>
              </w:rPr>
              <w:t xml:space="preserve">Lập trình các chức năng đăng ký, đăng nhập, đặt lịch </w:t>
            </w:r>
            <w:r>
              <w:rPr>
                <w:spacing w:val="-2"/>
                <w:sz w:val="26"/>
              </w:rPr>
              <w:t>khám.</w:t>
            </w:r>
          </w:p>
          <w:p w14:paraId="7954EA02">
            <w:pPr>
              <w:pStyle w:val="7"/>
              <w:numPr>
                <w:ilvl w:val="0"/>
                <w:numId w:val="5"/>
              </w:numPr>
              <w:tabs>
                <w:tab w:val="left" w:pos="337"/>
              </w:tabs>
              <w:spacing w:before="121" w:after="0" w:line="360" w:lineRule="auto"/>
              <w:ind w:left="107" w:right="97" w:firstLine="0"/>
              <w:jc w:val="both"/>
              <w:rPr>
                <w:sz w:val="26"/>
              </w:rPr>
            </w:pPr>
            <w:r>
              <w:rPr>
                <w:sz w:val="26"/>
              </w:rPr>
              <w:t>Xây dựng các chức năng quản lý lịch hẹn, tìm kiếm, thông báo tự động.</w:t>
            </w:r>
          </w:p>
        </w:tc>
        <w:tc>
          <w:tcPr>
            <w:tcW w:w="2512" w:type="dxa"/>
          </w:tcPr>
          <w:p w14:paraId="0C77CD78">
            <w:pPr>
              <w:pStyle w:val="7"/>
              <w:numPr>
                <w:ilvl w:val="0"/>
                <w:numId w:val="6"/>
              </w:numPr>
              <w:tabs>
                <w:tab w:val="left" w:pos="264"/>
              </w:tabs>
              <w:spacing w:before="119" w:after="0" w:line="360" w:lineRule="auto"/>
              <w:ind w:left="106" w:right="96" w:firstLine="0"/>
              <w:jc w:val="both"/>
              <w:rPr>
                <w:sz w:val="26"/>
              </w:rPr>
            </w:pPr>
            <w:r>
              <w:rPr>
                <w:sz w:val="26"/>
              </w:rPr>
              <w:t>Chạy</w:t>
            </w:r>
            <w:r>
              <w:rPr>
                <w:spacing w:val="-5"/>
                <w:sz w:val="26"/>
              </w:rPr>
              <w:t xml:space="preserve"> </w:t>
            </w:r>
            <w:r>
              <w:rPr>
                <w:sz w:val="26"/>
              </w:rPr>
              <w:t>được</w:t>
            </w:r>
            <w:r>
              <w:rPr>
                <w:spacing w:val="-5"/>
                <w:sz w:val="26"/>
              </w:rPr>
              <w:t xml:space="preserve"> </w:t>
            </w:r>
            <w:r>
              <w:rPr>
                <w:sz w:val="26"/>
              </w:rPr>
              <w:t>các</w:t>
            </w:r>
            <w:r>
              <w:rPr>
                <w:spacing w:val="-5"/>
                <w:sz w:val="26"/>
              </w:rPr>
              <w:t xml:space="preserve"> </w:t>
            </w:r>
            <w:r>
              <w:rPr>
                <w:sz w:val="26"/>
              </w:rPr>
              <w:t>chức năng chính trên môi trường thử nghiệm.</w:t>
            </w:r>
          </w:p>
          <w:p w14:paraId="0A0C517C">
            <w:pPr>
              <w:pStyle w:val="7"/>
              <w:numPr>
                <w:ilvl w:val="0"/>
                <w:numId w:val="6"/>
              </w:numPr>
              <w:tabs>
                <w:tab w:val="left" w:pos="321"/>
              </w:tabs>
              <w:spacing w:before="121" w:after="0" w:line="360" w:lineRule="auto"/>
              <w:ind w:left="106" w:right="96" w:firstLine="0"/>
              <w:jc w:val="both"/>
              <w:rPr>
                <w:sz w:val="26"/>
              </w:rPr>
            </w:pPr>
            <w:r>
              <w:rPr>
                <w:sz w:val="26"/>
              </w:rPr>
              <w:t>Website hoạt động ổn định với các chức năng đầy đủ.</w:t>
            </w:r>
          </w:p>
        </w:tc>
      </w:tr>
      <w:tr w14:paraId="37618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9" w:hRule="atLeast"/>
        </w:trPr>
        <w:tc>
          <w:tcPr>
            <w:tcW w:w="841" w:type="dxa"/>
          </w:tcPr>
          <w:p w14:paraId="449EFC33">
            <w:pPr>
              <w:pStyle w:val="7"/>
              <w:spacing w:before="118"/>
              <w:ind w:left="107"/>
              <w:rPr>
                <w:sz w:val="26"/>
              </w:rPr>
            </w:pPr>
            <w:r>
              <w:rPr>
                <w:spacing w:val="-5"/>
                <w:sz w:val="26"/>
              </w:rPr>
              <w:t>4.</w:t>
            </w:r>
          </w:p>
        </w:tc>
        <w:tc>
          <w:tcPr>
            <w:tcW w:w="2298" w:type="dxa"/>
          </w:tcPr>
          <w:p w14:paraId="36F15675">
            <w:pPr>
              <w:pStyle w:val="7"/>
              <w:spacing w:before="118" w:line="360" w:lineRule="auto"/>
              <w:ind w:right="167"/>
              <w:rPr>
                <w:sz w:val="26"/>
              </w:rPr>
            </w:pPr>
            <w:r>
              <w:rPr>
                <w:sz w:val="26"/>
              </w:rPr>
              <w:t>Từ ngày 22/12/2025</w:t>
            </w:r>
            <w:r>
              <w:rPr>
                <w:spacing w:val="-17"/>
                <w:sz w:val="26"/>
              </w:rPr>
              <w:t xml:space="preserve"> </w:t>
            </w:r>
            <w:r>
              <w:rPr>
                <w:sz w:val="26"/>
              </w:rPr>
              <w:t>đến</w:t>
            </w:r>
          </w:p>
          <w:p w14:paraId="3B6F8775">
            <w:pPr>
              <w:pStyle w:val="7"/>
              <w:spacing w:before="1"/>
              <w:rPr>
                <w:sz w:val="26"/>
              </w:rPr>
            </w:pPr>
            <w:r>
              <w:rPr>
                <w:spacing w:val="-2"/>
                <w:sz w:val="26"/>
              </w:rPr>
              <w:t>28/12/2025</w:t>
            </w:r>
          </w:p>
        </w:tc>
        <w:tc>
          <w:tcPr>
            <w:tcW w:w="3347" w:type="dxa"/>
          </w:tcPr>
          <w:p w14:paraId="5B68D270">
            <w:pPr>
              <w:pStyle w:val="7"/>
              <w:numPr>
                <w:ilvl w:val="0"/>
                <w:numId w:val="7"/>
              </w:numPr>
              <w:tabs>
                <w:tab w:val="left" w:pos="339"/>
              </w:tabs>
              <w:spacing w:before="119" w:after="0" w:line="360" w:lineRule="auto"/>
              <w:ind w:left="107" w:right="96" w:firstLine="0"/>
              <w:jc w:val="left"/>
              <w:rPr>
                <w:rFonts w:ascii="Cambria" w:hAnsi="Cambria"/>
                <w:sz w:val="26"/>
              </w:rPr>
            </w:pPr>
            <w:r>
              <w:rPr>
                <w:rFonts w:ascii="Cambria" w:hAnsi="Cambria"/>
                <w:sz w:val="26"/>
              </w:rPr>
              <w:t>Kiểm</w:t>
            </w:r>
            <w:r>
              <w:rPr>
                <w:rFonts w:ascii="Cambria" w:hAnsi="Cambria"/>
                <w:spacing w:val="40"/>
                <w:sz w:val="26"/>
              </w:rPr>
              <w:t xml:space="preserve"> </w:t>
            </w:r>
            <w:r>
              <w:rPr>
                <w:rFonts w:ascii="Cambria" w:hAnsi="Cambria"/>
                <w:sz w:val="26"/>
              </w:rPr>
              <w:t>thử,</w:t>
            </w:r>
            <w:r>
              <w:rPr>
                <w:rFonts w:ascii="Cambria" w:hAnsi="Cambria"/>
                <w:spacing w:val="40"/>
                <w:sz w:val="26"/>
              </w:rPr>
              <w:t xml:space="preserve"> </w:t>
            </w:r>
            <w:r>
              <w:rPr>
                <w:rFonts w:ascii="Cambria" w:hAnsi="Cambria"/>
                <w:sz w:val="26"/>
              </w:rPr>
              <w:t>sửa</w:t>
            </w:r>
            <w:r>
              <w:rPr>
                <w:rFonts w:ascii="Cambria" w:hAnsi="Cambria"/>
                <w:spacing w:val="40"/>
                <w:sz w:val="26"/>
              </w:rPr>
              <w:t xml:space="preserve"> </w:t>
            </w:r>
            <w:r>
              <w:rPr>
                <w:rFonts w:ascii="Cambria" w:hAnsi="Cambria"/>
                <w:sz w:val="26"/>
              </w:rPr>
              <w:t>lỗi,</w:t>
            </w:r>
            <w:r>
              <w:rPr>
                <w:rFonts w:ascii="Cambria" w:hAnsi="Cambria"/>
                <w:spacing w:val="40"/>
                <w:sz w:val="26"/>
              </w:rPr>
              <w:t xml:space="preserve"> </w:t>
            </w:r>
            <w:r>
              <w:rPr>
                <w:rFonts w:ascii="Cambria" w:hAnsi="Cambria"/>
                <w:sz w:val="26"/>
              </w:rPr>
              <w:t>hoàn thiện giao diện.</w:t>
            </w:r>
          </w:p>
          <w:p w14:paraId="2D8D73D3">
            <w:pPr>
              <w:pStyle w:val="7"/>
              <w:numPr>
                <w:ilvl w:val="0"/>
                <w:numId w:val="7"/>
              </w:numPr>
              <w:tabs>
                <w:tab w:val="left" w:pos="389"/>
              </w:tabs>
              <w:spacing w:before="120" w:after="0" w:line="360" w:lineRule="auto"/>
              <w:ind w:left="107" w:right="98" w:firstLine="0"/>
              <w:jc w:val="left"/>
              <w:rPr>
                <w:rFonts w:ascii="Cambria" w:hAnsi="Cambria"/>
                <w:sz w:val="26"/>
              </w:rPr>
            </w:pPr>
            <w:r>
              <w:rPr>
                <w:rFonts w:ascii="Cambria" w:hAnsi="Cambria"/>
                <w:sz w:val="26"/>
              </w:rPr>
              <w:t>Nghiên</w:t>
            </w:r>
            <w:r>
              <w:rPr>
                <w:rFonts w:ascii="Cambria" w:hAnsi="Cambria"/>
                <w:spacing w:val="80"/>
                <w:sz w:val="26"/>
              </w:rPr>
              <w:t xml:space="preserve"> </w:t>
            </w:r>
            <w:r>
              <w:rPr>
                <w:rFonts w:ascii="Cambria" w:hAnsi="Cambria"/>
                <w:sz w:val="26"/>
              </w:rPr>
              <w:t>cứu,</w:t>
            </w:r>
            <w:r>
              <w:rPr>
                <w:rFonts w:ascii="Cambria" w:hAnsi="Cambria"/>
                <w:spacing w:val="80"/>
                <w:sz w:val="26"/>
              </w:rPr>
              <w:t xml:space="preserve"> </w:t>
            </w:r>
            <w:r>
              <w:rPr>
                <w:rFonts w:ascii="Cambria" w:hAnsi="Cambria"/>
                <w:sz w:val="26"/>
              </w:rPr>
              <w:t>tạo</w:t>
            </w:r>
            <w:r>
              <w:rPr>
                <w:rFonts w:ascii="Cambria" w:hAnsi="Cambria"/>
                <w:spacing w:val="80"/>
                <w:sz w:val="26"/>
              </w:rPr>
              <w:t xml:space="preserve"> </w:t>
            </w:r>
            <w:r>
              <w:rPr>
                <w:rFonts w:ascii="Cambria" w:hAnsi="Cambria"/>
                <w:sz w:val="26"/>
              </w:rPr>
              <w:t>slides PowerPoint báo cáo.</w:t>
            </w:r>
          </w:p>
        </w:tc>
        <w:tc>
          <w:tcPr>
            <w:tcW w:w="2512" w:type="dxa"/>
          </w:tcPr>
          <w:p w14:paraId="7D824FDD">
            <w:pPr>
              <w:pStyle w:val="7"/>
              <w:numPr>
                <w:ilvl w:val="0"/>
                <w:numId w:val="8"/>
              </w:numPr>
              <w:tabs>
                <w:tab w:val="left" w:pos="256"/>
              </w:tabs>
              <w:spacing w:before="118" w:after="0" w:line="240" w:lineRule="auto"/>
              <w:ind w:left="256" w:right="0" w:hanging="150"/>
              <w:jc w:val="left"/>
              <w:rPr>
                <w:sz w:val="26"/>
              </w:rPr>
            </w:pPr>
            <w:r>
              <w:rPr>
                <w:sz w:val="26"/>
              </w:rPr>
              <w:t>Hoàn</w:t>
            </w:r>
            <w:r>
              <w:rPr>
                <w:spacing w:val="-5"/>
                <w:sz w:val="26"/>
              </w:rPr>
              <w:t xml:space="preserve"> </w:t>
            </w:r>
            <w:r>
              <w:rPr>
                <w:sz w:val="26"/>
              </w:rPr>
              <w:t>thiện</w:t>
            </w:r>
            <w:r>
              <w:rPr>
                <w:spacing w:val="-4"/>
                <w:sz w:val="26"/>
              </w:rPr>
              <w:t xml:space="preserve"> </w:t>
            </w:r>
            <w:r>
              <w:rPr>
                <w:spacing w:val="-2"/>
                <w:sz w:val="26"/>
              </w:rPr>
              <w:t>website.</w:t>
            </w:r>
          </w:p>
          <w:p w14:paraId="40460290">
            <w:pPr>
              <w:pStyle w:val="7"/>
              <w:spacing w:before="0"/>
              <w:ind w:left="0"/>
              <w:rPr>
                <w:b/>
                <w:sz w:val="26"/>
              </w:rPr>
            </w:pPr>
          </w:p>
          <w:p w14:paraId="5177D10B">
            <w:pPr>
              <w:pStyle w:val="7"/>
              <w:spacing w:before="241"/>
              <w:ind w:left="0"/>
              <w:rPr>
                <w:b/>
                <w:sz w:val="26"/>
              </w:rPr>
            </w:pPr>
          </w:p>
          <w:p w14:paraId="7D582185">
            <w:pPr>
              <w:pStyle w:val="7"/>
              <w:numPr>
                <w:ilvl w:val="0"/>
                <w:numId w:val="8"/>
              </w:numPr>
              <w:tabs>
                <w:tab w:val="left" w:pos="285"/>
              </w:tabs>
              <w:spacing w:before="0" w:after="0" w:line="360" w:lineRule="auto"/>
              <w:ind w:left="106" w:right="96" w:firstLine="0"/>
              <w:jc w:val="left"/>
              <w:rPr>
                <w:sz w:val="26"/>
              </w:rPr>
            </w:pPr>
            <w:r>
              <w:rPr>
                <w:sz w:val="26"/>
              </w:rPr>
              <w:t xml:space="preserve">Hoàn thành bài báo </w:t>
            </w:r>
            <w:r>
              <w:rPr>
                <w:spacing w:val="-4"/>
                <w:sz w:val="26"/>
              </w:rPr>
              <w:t>cáo.</w:t>
            </w:r>
          </w:p>
        </w:tc>
      </w:tr>
    </w:tbl>
    <w:p w14:paraId="769D94C9">
      <w:pPr>
        <w:pStyle w:val="7"/>
        <w:spacing w:after="0" w:line="360" w:lineRule="auto"/>
        <w:jc w:val="left"/>
        <w:rPr>
          <w:sz w:val="26"/>
        </w:rPr>
        <w:sectPr>
          <w:pgSz w:w="12240" w:h="15840"/>
          <w:pgMar w:top="1360" w:right="1440" w:bottom="1624" w:left="1440" w:header="720" w:footer="720" w:gutter="0"/>
          <w:cols w:space="720" w:num="1"/>
        </w:sectPr>
      </w:pPr>
    </w:p>
    <w:tbl>
      <w:tblPr>
        <w:tblStyle w:val="3"/>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1"/>
        <w:gridCol w:w="2298"/>
        <w:gridCol w:w="3347"/>
        <w:gridCol w:w="2512"/>
      </w:tblGrid>
      <w:tr w14:paraId="07EB0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841" w:type="dxa"/>
          </w:tcPr>
          <w:p w14:paraId="38E96C61">
            <w:pPr>
              <w:pStyle w:val="7"/>
              <w:spacing w:before="0"/>
              <w:ind w:left="0"/>
              <w:rPr>
                <w:sz w:val="24"/>
              </w:rPr>
            </w:pPr>
          </w:p>
        </w:tc>
        <w:tc>
          <w:tcPr>
            <w:tcW w:w="2298" w:type="dxa"/>
          </w:tcPr>
          <w:p w14:paraId="5622DF7B">
            <w:pPr>
              <w:pStyle w:val="7"/>
              <w:spacing w:before="0"/>
              <w:ind w:left="0"/>
              <w:rPr>
                <w:sz w:val="24"/>
              </w:rPr>
            </w:pPr>
          </w:p>
        </w:tc>
        <w:tc>
          <w:tcPr>
            <w:tcW w:w="3347" w:type="dxa"/>
          </w:tcPr>
          <w:p w14:paraId="224B87F0">
            <w:pPr>
              <w:pStyle w:val="7"/>
              <w:spacing w:before="1"/>
              <w:ind w:left="107"/>
              <w:rPr>
                <w:rFonts w:ascii="Cambria" w:hAnsi="Cambria"/>
                <w:sz w:val="26"/>
              </w:rPr>
            </w:pPr>
            <w:r>
              <w:rPr>
                <w:rFonts w:ascii="Cambria" w:hAnsi="Cambria"/>
                <w:sz w:val="26"/>
              </w:rPr>
              <w:t>-</w:t>
            </w:r>
            <w:r>
              <w:rPr>
                <w:rFonts w:ascii="Cambria" w:hAnsi="Cambria"/>
                <w:spacing w:val="-6"/>
                <w:sz w:val="26"/>
              </w:rPr>
              <w:t xml:space="preserve"> </w:t>
            </w:r>
            <w:r>
              <w:rPr>
                <w:rFonts w:ascii="Cambria" w:hAnsi="Cambria"/>
                <w:sz w:val="26"/>
              </w:rPr>
              <w:t>Tạo</w:t>
            </w:r>
            <w:r>
              <w:rPr>
                <w:rFonts w:ascii="Cambria" w:hAnsi="Cambria"/>
                <w:spacing w:val="-4"/>
                <w:sz w:val="26"/>
              </w:rPr>
              <w:t xml:space="preserve"> </w:t>
            </w:r>
            <w:r>
              <w:rPr>
                <w:rFonts w:ascii="Cambria" w:hAnsi="Cambria"/>
                <w:sz w:val="26"/>
              </w:rPr>
              <w:t>poster</w:t>
            </w:r>
            <w:r>
              <w:rPr>
                <w:rFonts w:ascii="Cambria" w:hAnsi="Cambria"/>
                <w:spacing w:val="-5"/>
                <w:sz w:val="26"/>
              </w:rPr>
              <w:t xml:space="preserve"> </w:t>
            </w:r>
            <w:r>
              <w:rPr>
                <w:rFonts w:ascii="Cambria" w:hAnsi="Cambria"/>
                <w:sz w:val="26"/>
              </w:rPr>
              <w:t>cho</w:t>
            </w:r>
            <w:r>
              <w:rPr>
                <w:rFonts w:ascii="Cambria" w:hAnsi="Cambria"/>
                <w:spacing w:val="-4"/>
                <w:sz w:val="26"/>
              </w:rPr>
              <w:t xml:space="preserve"> </w:t>
            </w:r>
            <w:r>
              <w:rPr>
                <w:rFonts w:ascii="Cambria" w:hAnsi="Cambria"/>
                <w:spacing w:val="-2"/>
                <w:sz w:val="26"/>
              </w:rPr>
              <w:t>website.</w:t>
            </w:r>
          </w:p>
        </w:tc>
        <w:tc>
          <w:tcPr>
            <w:tcW w:w="2512" w:type="dxa"/>
          </w:tcPr>
          <w:p w14:paraId="3BC8E7A7">
            <w:pPr>
              <w:pStyle w:val="7"/>
              <w:spacing w:before="0"/>
              <w:rPr>
                <w:sz w:val="26"/>
              </w:rPr>
            </w:pPr>
            <w:r>
              <w:rPr>
                <w:sz w:val="26"/>
              </w:rPr>
              <w:t>-</w:t>
            </w:r>
            <w:r>
              <w:rPr>
                <w:spacing w:val="-4"/>
                <w:sz w:val="26"/>
              </w:rPr>
              <w:t xml:space="preserve"> </w:t>
            </w:r>
            <w:r>
              <w:rPr>
                <w:sz w:val="26"/>
              </w:rPr>
              <w:t>Hoàn</w:t>
            </w:r>
            <w:r>
              <w:rPr>
                <w:spacing w:val="-4"/>
                <w:sz w:val="26"/>
              </w:rPr>
              <w:t xml:space="preserve"> </w:t>
            </w:r>
            <w:r>
              <w:rPr>
                <w:sz w:val="26"/>
              </w:rPr>
              <w:t>thiện</w:t>
            </w:r>
            <w:r>
              <w:rPr>
                <w:spacing w:val="-3"/>
                <w:sz w:val="26"/>
              </w:rPr>
              <w:t xml:space="preserve"> </w:t>
            </w:r>
            <w:r>
              <w:rPr>
                <w:spacing w:val="-2"/>
                <w:sz w:val="26"/>
              </w:rPr>
              <w:t>poster.</w:t>
            </w:r>
          </w:p>
        </w:tc>
      </w:tr>
    </w:tbl>
    <w:p w14:paraId="190B3F0F">
      <w:pPr>
        <w:pStyle w:val="4"/>
        <w:spacing w:before="169"/>
        <w:rPr>
          <w:b/>
        </w:rPr>
      </w:pPr>
    </w:p>
    <w:p w14:paraId="38B552C3">
      <w:pPr>
        <w:tabs>
          <w:tab w:val="left" w:pos="5039"/>
          <w:tab w:val="left" w:pos="6237"/>
        </w:tabs>
        <w:spacing w:before="0"/>
        <w:ind w:left="0" w:right="386" w:firstLine="0"/>
        <w:jc w:val="center"/>
        <w:rPr>
          <w:i/>
          <w:sz w:val="26"/>
        </w:rPr>
      </w:pPr>
      <w:r>
        <w:rPr>
          <w:b/>
          <w:sz w:val="26"/>
        </w:rPr>
        <w:t>Xác</w:t>
      </w:r>
      <w:r>
        <w:rPr>
          <w:b/>
          <w:spacing w:val="-5"/>
          <w:sz w:val="26"/>
        </w:rPr>
        <w:t xml:space="preserve"> </w:t>
      </w:r>
      <w:r>
        <w:rPr>
          <w:b/>
          <w:sz w:val="26"/>
        </w:rPr>
        <w:t>nhận</w:t>
      </w:r>
      <w:r>
        <w:rPr>
          <w:b/>
          <w:spacing w:val="-6"/>
          <w:sz w:val="26"/>
        </w:rPr>
        <w:t xml:space="preserve"> </w:t>
      </w:r>
      <w:r>
        <w:rPr>
          <w:b/>
          <w:sz w:val="26"/>
        </w:rPr>
        <w:t>của</w:t>
      </w:r>
      <w:r>
        <w:rPr>
          <w:b/>
          <w:spacing w:val="-2"/>
          <w:sz w:val="26"/>
        </w:rPr>
        <w:t xml:space="preserve"> </w:t>
      </w:r>
      <w:r>
        <w:rPr>
          <w:b/>
          <w:spacing w:val="-4"/>
          <w:sz w:val="26"/>
        </w:rPr>
        <w:t>GVHD</w:t>
      </w:r>
      <w:r>
        <w:rPr>
          <w:b/>
          <w:sz w:val="26"/>
        </w:rPr>
        <w:tab/>
      </w:r>
      <w:r>
        <w:rPr>
          <w:i/>
          <w:spacing w:val="-4"/>
          <w:sz w:val="26"/>
        </w:rPr>
        <w:t>Ngày</w:t>
      </w:r>
      <w:r>
        <w:rPr>
          <w:i/>
          <w:sz w:val="26"/>
        </w:rPr>
        <w:tab/>
      </w:r>
      <w:r>
        <w:rPr>
          <w:i/>
          <w:sz w:val="26"/>
        </w:rPr>
        <w:t>tháng</w:t>
      </w:r>
      <w:r>
        <w:rPr>
          <w:i/>
          <w:spacing w:val="-5"/>
          <w:sz w:val="26"/>
        </w:rPr>
        <w:t xml:space="preserve"> </w:t>
      </w:r>
      <w:r>
        <w:rPr>
          <w:i/>
          <w:sz w:val="26"/>
        </w:rPr>
        <w:t>11</w:t>
      </w:r>
      <w:r>
        <w:rPr>
          <w:i/>
          <w:spacing w:val="-2"/>
          <w:sz w:val="26"/>
        </w:rPr>
        <w:t xml:space="preserve"> </w:t>
      </w:r>
      <w:r>
        <w:rPr>
          <w:i/>
          <w:sz w:val="26"/>
        </w:rPr>
        <w:t>năm</w:t>
      </w:r>
      <w:r>
        <w:rPr>
          <w:i/>
          <w:spacing w:val="-4"/>
          <w:sz w:val="26"/>
        </w:rPr>
        <w:t xml:space="preserve"> 2025</w:t>
      </w:r>
    </w:p>
    <w:p w14:paraId="24EB3048">
      <w:pPr>
        <w:spacing w:before="148"/>
        <w:ind w:left="6180" w:right="0" w:firstLine="0"/>
        <w:jc w:val="left"/>
        <w:rPr>
          <w:b/>
          <w:sz w:val="26"/>
        </w:rPr>
      </w:pPr>
      <w:r>
        <w:rPr>
          <w:b/>
          <w:sz w:val="26"/>
        </w:rPr>
        <w:t>Sinh</w:t>
      </w:r>
      <w:r>
        <w:rPr>
          <w:b/>
          <w:spacing w:val="-4"/>
          <w:sz w:val="26"/>
        </w:rPr>
        <w:t xml:space="preserve"> </w:t>
      </w:r>
      <w:r>
        <w:rPr>
          <w:b/>
          <w:sz w:val="26"/>
        </w:rPr>
        <w:t>viên</w:t>
      </w:r>
      <w:r>
        <w:rPr>
          <w:b/>
          <w:spacing w:val="-5"/>
          <w:sz w:val="26"/>
        </w:rPr>
        <w:t xml:space="preserve"> </w:t>
      </w:r>
      <w:r>
        <w:rPr>
          <w:b/>
          <w:sz w:val="26"/>
        </w:rPr>
        <w:t>thực</w:t>
      </w:r>
      <w:r>
        <w:rPr>
          <w:b/>
          <w:spacing w:val="-5"/>
          <w:sz w:val="26"/>
        </w:rPr>
        <w:t xml:space="preserve"> </w:t>
      </w:r>
      <w:r>
        <w:rPr>
          <w:b/>
          <w:spacing w:val="-4"/>
          <w:sz w:val="26"/>
        </w:rPr>
        <w:t>hiện</w:t>
      </w:r>
    </w:p>
    <w:p w14:paraId="0C51B8FF">
      <w:pPr>
        <w:pStyle w:val="4"/>
        <w:spacing w:before="0"/>
        <w:rPr>
          <w:b/>
        </w:rPr>
      </w:pPr>
    </w:p>
    <w:p w14:paraId="27D73B8E">
      <w:pPr>
        <w:pStyle w:val="4"/>
        <w:spacing w:before="0"/>
        <w:rPr>
          <w:b/>
        </w:rPr>
      </w:pPr>
    </w:p>
    <w:p w14:paraId="0EAF5FA3">
      <w:pPr>
        <w:pStyle w:val="4"/>
        <w:rPr>
          <w:b/>
        </w:rPr>
      </w:pPr>
    </w:p>
    <w:p w14:paraId="28CFEDF6">
      <w:pPr>
        <w:tabs>
          <w:tab w:val="left" w:pos="5630"/>
        </w:tabs>
        <w:spacing w:before="0"/>
        <w:ind w:left="0" w:right="319" w:firstLine="0"/>
        <w:jc w:val="center"/>
        <w:rPr>
          <w:b/>
          <w:sz w:val="26"/>
        </w:rPr>
      </w:pPr>
      <w:r>
        <w:rPr>
          <w:b/>
          <w:sz w:val="26"/>
        </w:rPr>
        <w:t>Đoàn</w:t>
      </w:r>
      <w:r>
        <w:rPr>
          <w:b/>
          <w:spacing w:val="-7"/>
          <w:sz w:val="26"/>
        </w:rPr>
        <w:t xml:space="preserve"> </w:t>
      </w:r>
      <w:r>
        <w:rPr>
          <w:b/>
          <w:sz w:val="26"/>
        </w:rPr>
        <w:t>Phước</w:t>
      </w:r>
      <w:r>
        <w:rPr>
          <w:b/>
          <w:spacing w:val="-5"/>
          <w:sz w:val="26"/>
        </w:rPr>
        <w:t xml:space="preserve"> </w:t>
      </w:r>
      <w:r>
        <w:rPr>
          <w:b/>
          <w:spacing w:val="-4"/>
          <w:sz w:val="26"/>
        </w:rPr>
        <w:t>Miền</w:t>
      </w:r>
      <w:r>
        <w:rPr>
          <w:b/>
          <w:sz w:val="26"/>
        </w:rPr>
        <w:tab/>
      </w:r>
      <w:r>
        <w:rPr>
          <w:b/>
          <w:sz w:val="26"/>
        </w:rPr>
        <w:t>Đỗ</w:t>
      </w:r>
      <w:r>
        <w:rPr>
          <w:b/>
          <w:spacing w:val="-5"/>
          <w:sz w:val="26"/>
        </w:rPr>
        <w:t xml:space="preserve"> </w:t>
      </w:r>
      <w:r>
        <w:rPr>
          <w:b/>
          <w:sz w:val="26"/>
        </w:rPr>
        <w:t>Thị</w:t>
      </w:r>
      <w:r>
        <w:rPr>
          <w:b/>
          <w:spacing w:val="-4"/>
          <w:sz w:val="26"/>
        </w:rPr>
        <w:t xml:space="preserve"> </w:t>
      </w:r>
      <w:r>
        <w:rPr>
          <w:b/>
          <w:sz w:val="26"/>
        </w:rPr>
        <w:t>Kim</w:t>
      </w:r>
      <w:r>
        <w:rPr>
          <w:b/>
          <w:spacing w:val="-1"/>
          <w:sz w:val="26"/>
        </w:rPr>
        <w:t xml:space="preserve"> </w:t>
      </w:r>
      <w:r>
        <w:rPr>
          <w:b/>
          <w:spacing w:val="-2"/>
          <w:sz w:val="26"/>
        </w:rPr>
        <w:t>Hương</w:t>
      </w:r>
    </w:p>
    <w:sectPr>
      <w:type w:val="continuous"/>
      <w:pgSz w:w="12240" w:h="15840"/>
      <w:pgMar w:top="14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1"/>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107" w:hanging="245"/>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423" w:hanging="245"/>
      </w:pPr>
      <w:rPr>
        <w:rFonts w:hint="default"/>
        <w:lang w:val="vi" w:eastAsia="en-US" w:bidi="ar-SA"/>
      </w:rPr>
    </w:lvl>
    <w:lvl w:ilvl="2" w:tentative="0">
      <w:start w:val="0"/>
      <w:numFmt w:val="bullet"/>
      <w:lvlText w:val="•"/>
      <w:lvlJc w:val="left"/>
      <w:pPr>
        <w:ind w:left="747" w:hanging="245"/>
      </w:pPr>
      <w:rPr>
        <w:rFonts w:hint="default"/>
        <w:lang w:val="vi" w:eastAsia="en-US" w:bidi="ar-SA"/>
      </w:rPr>
    </w:lvl>
    <w:lvl w:ilvl="3" w:tentative="0">
      <w:start w:val="0"/>
      <w:numFmt w:val="bullet"/>
      <w:lvlText w:val="•"/>
      <w:lvlJc w:val="left"/>
      <w:pPr>
        <w:ind w:left="1071" w:hanging="245"/>
      </w:pPr>
      <w:rPr>
        <w:rFonts w:hint="default"/>
        <w:lang w:val="vi" w:eastAsia="en-US" w:bidi="ar-SA"/>
      </w:rPr>
    </w:lvl>
    <w:lvl w:ilvl="4" w:tentative="0">
      <w:start w:val="0"/>
      <w:numFmt w:val="bullet"/>
      <w:lvlText w:val="•"/>
      <w:lvlJc w:val="left"/>
      <w:pPr>
        <w:ind w:left="1394" w:hanging="245"/>
      </w:pPr>
      <w:rPr>
        <w:rFonts w:hint="default"/>
        <w:lang w:val="vi" w:eastAsia="en-US" w:bidi="ar-SA"/>
      </w:rPr>
    </w:lvl>
    <w:lvl w:ilvl="5" w:tentative="0">
      <w:start w:val="0"/>
      <w:numFmt w:val="bullet"/>
      <w:lvlText w:val="•"/>
      <w:lvlJc w:val="left"/>
      <w:pPr>
        <w:ind w:left="1718" w:hanging="245"/>
      </w:pPr>
      <w:rPr>
        <w:rFonts w:hint="default"/>
        <w:lang w:val="vi" w:eastAsia="en-US" w:bidi="ar-SA"/>
      </w:rPr>
    </w:lvl>
    <w:lvl w:ilvl="6" w:tentative="0">
      <w:start w:val="0"/>
      <w:numFmt w:val="bullet"/>
      <w:lvlText w:val="•"/>
      <w:lvlJc w:val="left"/>
      <w:pPr>
        <w:ind w:left="2042" w:hanging="245"/>
      </w:pPr>
      <w:rPr>
        <w:rFonts w:hint="default"/>
        <w:lang w:val="vi" w:eastAsia="en-US" w:bidi="ar-SA"/>
      </w:rPr>
    </w:lvl>
    <w:lvl w:ilvl="7" w:tentative="0">
      <w:start w:val="0"/>
      <w:numFmt w:val="bullet"/>
      <w:lvlText w:val="•"/>
      <w:lvlJc w:val="left"/>
      <w:pPr>
        <w:ind w:left="2365" w:hanging="245"/>
      </w:pPr>
      <w:rPr>
        <w:rFonts w:hint="default"/>
        <w:lang w:val="vi" w:eastAsia="en-US" w:bidi="ar-SA"/>
      </w:rPr>
    </w:lvl>
    <w:lvl w:ilvl="8" w:tentative="0">
      <w:start w:val="0"/>
      <w:numFmt w:val="bullet"/>
      <w:lvlText w:val="•"/>
      <w:lvlJc w:val="left"/>
      <w:pPr>
        <w:ind w:left="2689" w:hanging="245"/>
      </w:pPr>
      <w:rPr>
        <w:rFonts w:hint="default"/>
        <w:lang w:val="vi" w:eastAsia="en-US" w:bidi="ar-SA"/>
      </w:rPr>
    </w:lvl>
  </w:abstractNum>
  <w:abstractNum w:abstractNumId="1">
    <w:nsid w:val="BF205925"/>
    <w:multiLevelType w:val="multilevel"/>
    <w:tmpl w:val="BF205925"/>
    <w:lvl w:ilvl="0" w:tentative="0">
      <w:start w:val="0"/>
      <w:numFmt w:val="bullet"/>
      <w:lvlText w:val="-"/>
      <w:lvlJc w:val="left"/>
      <w:pPr>
        <w:ind w:left="106"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40" w:hanging="288"/>
      </w:pPr>
      <w:rPr>
        <w:rFonts w:hint="default"/>
        <w:lang w:val="vi" w:eastAsia="en-US" w:bidi="ar-SA"/>
      </w:rPr>
    </w:lvl>
    <w:lvl w:ilvl="2" w:tentative="0">
      <w:start w:val="0"/>
      <w:numFmt w:val="bullet"/>
      <w:lvlText w:val="•"/>
      <w:lvlJc w:val="left"/>
      <w:pPr>
        <w:ind w:left="580" w:hanging="288"/>
      </w:pPr>
      <w:rPr>
        <w:rFonts w:hint="default"/>
        <w:lang w:val="vi" w:eastAsia="en-US" w:bidi="ar-SA"/>
      </w:rPr>
    </w:lvl>
    <w:lvl w:ilvl="3" w:tentative="0">
      <w:start w:val="0"/>
      <w:numFmt w:val="bullet"/>
      <w:lvlText w:val="•"/>
      <w:lvlJc w:val="left"/>
      <w:pPr>
        <w:ind w:left="820" w:hanging="288"/>
      </w:pPr>
      <w:rPr>
        <w:rFonts w:hint="default"/>
        <w:lang w:val="vi" w:eastAsia="en-US" w:bidi="ar-SA"/>
      </w:rPr>
    </w:lvl>
    <w:lvl w:ilvl="4" w:tentative="0">
      <w:start w:val="0"/>
      <w:numFmt w:val="bullet"/>
      <w:lvlText w:val="•"/>
      <w:lvlJc w:val="left"/>
      <w:pPr>
        <w:ind w:left="1060" w:hanging="288"/>
      </w:pPr>
      <w:rPr>
        <w:rFonts w:hint="default"/>
        <w:lang w:val="vi" w:eastAsia="en-US" w:bidi="ar-SA"/>
      </w:rPr>
    </w:lvl>
    <w:lvl w:ilvl="5" w:tentative="0">
      <w:start w:val="0"/>
      <w:numFmt w:val="bullet"/>
      <w:lvlText w:val="•"/>
      <w:lvlJc w:val="left"/>
      <w:pPr>
        <w:ind w:left="1301" w:hanging="288"/>
      </w:pPr>
      <w:rPr>
        <w:rFonts w:hint="default"/>
        <w:lang w:val="vi" w:eastAsia="en-US" w:bidi="ar-SA"/>
      </w:rPr>
    </w:lvl>
    <w:lvl w:ilvl="6" w:tentative="0">
      <w:start w:val="0"/>
      <w:numFmt w:val="bullet"/>
      <w:lvlText w:val="•"/>
      <w:lvlJc w:val="left"/>
      <w:pPr>
        <w:ind w:left="1541" w:hanging="288"/>
      </w:pPr>
      <w:rPr>
        <w:rFonts w:hint="default"/>
        <w:lang w:val="vi" w:eastAsia="en-US" w:bidi="ar-SA"/>
      </w:rPr>
    </w:lvl>
    <w:lvl w:ilvl="7" w:tentative="0">
      <w:start w:val="0"/>
      <w:numFmt w:val="bullet"/>
      <w:lvlText w:val="•"/>
      <w:lvlJc w:val="left"/>
      <w:pPr>
        <w:ind w:left="1781" w:hanging="288"/>
      </w:pPr>
      <w:rPr>
        <w:rFonts w:hint="default"/>
        <w:lang w:val="vi" w:eastAsia="en-US" w:bidi="ar-SA"/>
      </w:rPr>
    </w:lvl>
    <w:lvl w:ilvl="8" w:tentative="0">
      <w:start w:val="0"/>
      <w:numFmt w:val="bullet"/>
      <w:lvlText w:val="•"/>
      <w:lvlJc w:val="left"/>
      <w:pPr>
        <w:ind w:left="2021" w:hanging="288"/>
      </w:pPr>
      <w:rPr>
        <w:rFonts w:hint="default"/>
        <w:lang w:val="vi" w:eastAsia="en-US" w:bidi="ar-SA"/>
      </w:rPr>
    </w:lvl>
  </w:abstractNum>
  <w:abstractNum w:abstractNumId="2">
    <w:nsid w:val="CF092B84"/>
    <w:multiLevelType w:val="multilevel"/>
    <w:tmpl w:val="CF092B84"/>
    <w:lvl w:ilvl="0" w:tentative="0">
      <w:start w:val="0"/>
      <w:numFmt w:val="bullet"/>
      <w:lvlText w:val="-"/>
      <w:lvlJc w:val="left"/>
      <w:pPr>
        <w:ind w:left="107" w:hanging="272"/>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423" w:hanging="272"/>
      </w:pPr>
      <w:rPr>
        <w:rFonts w:hint="default"/>
        <w:lang w:val="vi" w:eastAsia="en-US" w:bidi="ar-SA"/>
      </w:rPr>
    </w:lvl>
    <w:lvl w:ilvl="2" w:tentative="0">
      <w:start w:val="0"/>
      <w:numFmt w:val="bullet"/>
      <w:lvlText w:val="•"/>
      <w:lvlJc w:val="left"/>
      <w:pPr>
        <w:ind w:left="747" w:hanging="272"/>
      </w:pPr>
      <w:rPr>
        <w:rFonts w:hint="default"/>
        <w:lang w:val="vi" w:eastAsia="en-US" w:bidi="ar-SA"/>
      </w:rPr>
    </w:lvl>
    <w:lvl w:ilvl="3" w:tentative="0">
      <w:start w:val="0"/>
      <w:numFmt w:val="bullet"/>
      <w:lvlText w:val="•"/>
      <w:lvlJc w:val="left"/>
      <w:pPr>
        <w:ind w:left="1071" w:hanging="272"/>
      </w:pPr>
      <w:rPr>
        <w:rFonts w:hint="default"/>
        <w:lang w:val="vi" w:eastAsia="en-US" w:bidi="ar-SA"/>
      </w:rPr>
    </w:lvl>
    <w:lvl w:ilvl="4" w:tentative="0">
      <w:start w:val="0"/>
      <w:numFmt w:val="bullet"/>
      <w:lvlText w:val="•"/>
      <w:lvlJc w:val="left"/>
      <w:pPr>
        <w:ind w:left="1394" w:hanging="272"/>
      </w:pPr>
      <w:rPr>
        <w:rFonts w:hint="default"/>
        <w:lang w:val="vi" w:eastAsia="en-US" w:bidi="ar-SA"/>
      </w:rPr>
    </w:lvl>
    <w:lvl w:ilvl="5" w:tentative="0">
      <w:start w:val="0"/>
      <w:numFmt w:val="bullet"/>
      <w:lvlText w:val="•"/>
      <w:lvlJc w:val="left"/>
      <w:pPr>
        <w:ind w:left="1718" w:hanging="272"/>
      </w:pPr>
      <w:rPr>
        <w:rFonts w:hint="default"/>
        <w:lang w:val="vi" w:eastAsia="en-US" w:bidi="ar-SA"/>
      </w:rPr>
    </w:lvl>
    <w:lvl w:ilvl="6" w:tentative="0">
      <w:start w:val="0"/>
      <w:numFmt w:val="bullet"/>
      <w:lvlText w:val="•"/>
      <w:lvlJc w:val="left"/>
      <w:pPr>
        <w:ind w:left="2042" w:hanging="272"/>
      </w:pPr>
      <w:rPr>
        <w:rFonts w:hint="default"/>
        <w:lang w:val="vi" w:eastAsia="en-US" w:bidi="ar-SA"/>
      </w:rPr>
    </w:lvl>
    <w:lvl w:ilvl="7" w:tentative="0">
      <w:start w:val="0"/>
      <w:numFmt w:val="bullet"/>
      <w:lvlText w:val="•"/>
      <w:lvlJc w:val="left"/>
      <w:pPr>
        <w:ind w:left="2365" w:hanging="272"/>
      </w:pPr>
      <w:rPr>
        <w:rFonts w:hint="default"/>
        <w:lang w:val="vi" w:eastAsia="en-US" w:bidi="ar-SA"/>
      </w:rPr>
    </w:lvl>
    <w:lvl w:ilvl="8" w:tentative="0">
      <w:start w:val="0"/>
      <w:numFmt w:val="bullet"/>
      <w:lvlText w:val="•"/>
      <w:lvlJc w:val="left"/>
      <w:pPr>
        <w:ind w:left="2689" w:hanging="272"/>
      </w:pPr>
      <w:rPr>
        <w:rFonts w:hint="default"/>
        <w:lang w:val="vi" w:eastAsia="en-US" w:bidi="ar-SA"/>
      </w:rPr>
    </w:lvl>
  </w:abstractNum>
  <w:abstractNum w:abstractNumId="3">
    <w:nsid w:val="0053208E"/>
    <w:multiLevelType w:val="multilevel"/>
    <w:tmpl w:val="0053208E"/>
    <w:lvl w:ilvl="0" w:tentative="0">
      <w:start w:val="0"/>
      <w:numFmt w:val="bullet"/>
      <w:lvlText w:val=""/>
      <w:lvlJc w:val="left"/>
      <w:pPr>
        <w:ind w:left="720" w:hanging="360"/>
      </w:pPr>
      <w:rPr>
        <w:rFonts w:hint="default" w:ascii="Symbol" w:hAnsi="Symbol" w:eastAsia="Symbol" w:cs="Symbol"/>
        <w:b w:val="0"/>
        <w:bCs w:val="0"/>
        <w:i w:val="0"/>
        <w:iCs w:val="0"/>
        <w:spacing w:val="0"/>
        <w:w w:val="99"/>
        <w:sz w:val="26"/>
        <w:szCs w:val="26"/>
        <w:lang w:val="vi" w:eastAsia="en-US" w:bidi="ar-SA"/>
      </w:rPr>
    </w:lvl>
    <w:lvl w:ilvl="1" w:tentative="0">
      <w:start w:val="0"/>
      <w:numFmt w:val="bullet"/>
      <w:lvlText w:val="•"/>
      <w:lvlJc w:val="left"/>
      <w:pPr>
        <w:ind w:left="1584" w:hanging="360"/>
      </w:pPr>
      <w:rPr>
        <w:rFonts w:hint="default"/>
        <w:lang w:val="vi" w:eastAsia="en-US" w:bidi="ar-SA"/>
      </w:rPr>
    </w:lvl>
    <w:lvl w:ilvl="2" w:tentative="0">
      <w:start w:val="0"/>
      <w:numFmt w:val="bullet"/>
      <w:lvlText w:val="•"/>
      <w:lvlJc w:val="left"/>
      <w:pPr>
        <w:ind w:left="2448" w:hanging="360"/>
      </w:pPr>
      <w:rPr>
        <w:rFonts w:hint="default"/>
        <w:lang w:val="vi" w:eastAsia="en-US" w:bidi="ar-SA"/>
      </w:rPr>
    </w:lvl>
    <w:lvl w:ilvl="3" w:tentative="0">
      <w:start w:val="0"/>
      <w:numFmt w:val="bullet"/>
      <w:lvlText w:val="•"/>
      <w:lvlJc w:val="left"/>
      <w:pPr>
        <w:ind w:left="3312" w:hanging="360"/>
      </w:pPr>
      <w:rPr>
        <w:rFonts w:hint="default"/>
        <w:lang w:val="vi" w:eastAsia="en-US" w:bidi="ar-SA"/>
      </w:rPr>
    </w:lvl>
    <w:lvl w:ilvl="4" w:tentative="0">
      <w:start w:val="0"/>
      <w:numFmt w:val="bullet"/>
      <w:lvlText w:val="•"/>
      <w:lvlJc w:val="left"/>
      <w:pPr>
        <w:ind w:left="4176" w:hanging="360"/>
      </w:pPr>
      <w:rPr>
        <w:rFonts w:hint="default"/>
        <w:lang w:val="vi" w:eastAsia="en-US" w:bidi="ar-SA"/>
      </w:rPr>
    </w:lvl>
    <w:lvl w:ilvl="5" w:tentative="0">
      <w:start w:val="0"/>
      <w:numFmt w:val="bullet"/>
      <w:lvlText w:val="•"/>
      <w:lvlJc w:val="left"/>
      <w:pPr>
        <w:ind w:left="5040" w:hanging="360"/>
      </w:pPr>
      <w:rPr>
        <w:rFonts w:hint="default"/>
        <w:lang w:val="vi" w:eastAsia="en-US" w:bidi="ar-SA"/>
      </w:rPr>
    </w:lvl>
    <w:lvl w:ilvl="6" w:tentative="0">
      <w:start w:val="0"/>
      <w:numFmt w:val="bullet"/>
      <w:lvlText w:val="•"/>
      <w:lvlJc w:val="left"/>
      <w:pPr>
        <w:ind w:left="5904" w:hanging="360"/>
      </w:pPr>
      <w:rPr>
        <w:rFonts w:hint="default"/>
        <w:lang w:val="vi" w:eastAsia="en-US" w:bidi="ar-SA"/>
      </w:rPr>
    </w:lvl>
    <w:lvl w:ilvl="7" w:tentative="0">
      <w:start w:val="0"/>
      <w:numFmt w:val="bullet"/>
      <w:lvlText w:val="•"/>
      <w:lvlJc w:val="left"/>
      <w:pPr>
        <w:ind w:left="6768" w:hanging="360"/>
      </w:pPr>
      <w:rPr>
        <w:rFonts w:hint="default"/>
        <w:lang w:val="vi" w:eastAsia="en-US" w:bidi="ar-SA"/>
      </w:rPr>
    </w:lvl>
    <w:lvl w:ilvl="8" w:tentative="0">
      <w:start w:val="0"/>
      <w:numFmt w:val="bullet"/>
      <w:lvlText w:val="•"/>
      <w:lvlJc w:val="left"/>
      <w:pPr>
        <w:ind w:left="7632" w:hanging="360"/>
      </w:pPr>
      <w:rPr>
        <w:rFonts w:hint="default"/>
        <w:lang w:val="vi" w:eastAsia="en-US" w:bidi="ar-SA"/>
      </w:rPr>
    </w:lvl>
  </w:abstractNum>
  <w:abstractNum w:abstractNumId="4">
    <w:nsid w:val="03D62ECE"/>
    <w:multiLevelType w:val="multilevel"/>
    <w:tmpl w:val="03D62ECE"/>
    <w:lvl w:ilvl="0" w:tentative="0">
      <w:start w:val="0"/>
      <w:numFmt w:val="bullet"/>
      <w:lvlText w:val="-"/>
      <w:lvlJc w:val="left"/>
      <w:pPr>
        <w:ind w:left="106" w:hanging="159"/>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40" w:hanging="159"/>
      </w:pPr>
      <w:rPr>
        <w:rFonts w:hint="default"/>
        <w:lang w:val="vi" w:eastAsia="en-US" w:bidi="ar-SA"/>
      </w:rPr>
    </w:lvl>
    <w:lvl w:ilvl="2" w:tentative="0">
      <w:start w:val="0"/>
      <w:numFmt w:val="bullet"/>
      <w:lvlText w:val="•"/>
      <w:lvlJc w:val="left"/>
      <w:pPr>
        <w:ind w:left="580" w:hanging="159"/>
      </w:pPr>
      <w:rPr>
        <w:rFonts w:hint="default"/>
        <w:lang w:val="vi" w:eastAsia="en-US" w:bidi="ar-SA"/>
      </w:rPr>
    </w:lvl>
    <w:lvl w:ilvl="3" w:tentative="0">
      <w:start w:val="0"/>
      <w:numFmt w:val="bullet"/>
      <w:lvlText w:val="•"/>
      <w:lvlJc w:val="left"/>
      <w:pPr>
        <w:ind w:left="820" w:hanging="159"/>
      </w:pPr>
      <w:rPr>
        <w:rFonts w:hint="default"/>
        <w:lang w:val="vi" w:eastAsia="en-US" w:bidi="ar-SA"/>
      </w:rPr>
    </w:lvl>
    <w:lvl w:ilvl="4" w:tentative="0">
      <w:start w:val="0"/>
      <w:numFmt w:val="bullet"/>
      <w:lvlText w:val="•"/>
      <w:lvlJc w:val="left"/>
      <w:pPr>
        <w:ind w:left="1060" w:hanging="159"/>
      </w:pPr>
      <w:rPr>
        <w:rFonts w:hint="default"/>
        <w:lang w:val="vi" w:eastAsia="en-US" w:bidi="ar-SA"/>
      </w:rPr>
    </w:lvl>
    <w:lvl w:ilvl="5" w:tentative="0">
      <w:start w:val="0"/>
      <w:numFmt w:val="bullet"/>
      <w:lvlText w:val="•"/>
      <w:lvlJc w:val="left"/>
      <w:pPr>
        <w:ind w:left="1301" w:hanging="159"/>
      </w:pPr>
      <w:rPr>
        <w:rFonts w:hint="default"/>
        <w:lang w:val="vi" w:eastAsia="en-US" w:bidi="ar-SA"/>
      </w:rPr>
    </w:lvl>
    <w:lvl w:ilvl="6" w:tentative="0">
      <w:start w:val="0"/>
      <w:numFmt w:val="bullet"/>
      <w:lvlText w:val="•"/>
      <w:lvlJc w:val="left"/>
      <w:pPr>
        <w:ind w:left="1541" w:hanging="159"/>
      </w:pPr>
      <w:rPr>
        <w:rFonts w:hint="default"/>
        <w:lang w:val="vi" w:eastAsia="en-US" w:bidi="ar-SA"/>
      </w:rPr>
    </w:lvl>
    <w:lvl w:ilvl="7" w:tentative="0">
      <w:start w:val="0"/>
      <w:numFmt w:val="bullet"/>
      <w:lvlText w:val="•"/>
      <w:lvlJc w:val="left"/>
      <w:pPr>
        <w:ind w:left="1781" w:hanging="159"/>
      </w:pPr>
      <w:rPr>
        <w:rFonts w:hint="default"/>
        <w:lang w:val="vi" w:eastAsia="en-US" w:bidi="ar-SA"/>
      </w:rPr>
    </w:lvl>
    <w:lvl w:ilvl="8" w:tentative="0">
      <w:start w:val="0"/>
      <w:numFmt w:val="bullet"/>
      <w:lvlText w:val="•"/>
      <w:lvlJc w:val="left"/>
      <w:pPr>
        <w:ind w:left="2021" w:hanging="159"/>
      </w:pPr>
      <w:rPr>
        <w:rFonts w:hint="default"/>
        <w:lang w:val="vi" w:eastAsia="en-US" w:bidi="ar-SA"/>
      </w:rPr>
    </w:lvl>
  </w:abstractNum>
  <w:abstractNum w:abstractNumId="5">
    <w:nsid w:val="25B654F3"/>
    <w:multiLevelType w:val="multilevel"/>
    <w:tmpl w:val="25B654F3"/>
    <w:lvl w:ilvl="0" w:tentative="0">
      <w:start w:val="0"/>
      <w:numFmt w:val="bullet"/>
      <w:lvlText w:val="-"/>
      <w:lvlJc w:val="left"/>
      <w:pPr>
        <w:ind w:left="107" w:hanging="233"/>
      </w:pPr>
      <w:rPr>
        <w:rFonts w:hint="default" w:ascii="Cambria" w:hAnsi="Cambria" w:eastAsia="Cambria" w:cs="Cambria"/>
        <w:b w:val="0"/>
        <w:bCs w:val="0"/>
        <w:i w:val="0"/>
        <w:iCs w:val="0"/>
        <w:spacing w:val="0"/>
        <w:w w:val="99"/>
        <w:sz w:val="26"/>
        <w:szCs w:val="26"/>
        <w:lang w:val="vi" w:eastAsia="en-US" w:bidi="ar-SA"/>
      </w:rPr>
    </w:lvl>
    <w:lvl w:ilvl="1" w:tentative="0">
      <w:start w:val="0"/>
      <w:numFmt w:val="bullet"/>
      <w:lvlText w:val="•"/>
      <w:lvlJc w:val="left"/>
      <w:pPr>
        <w:ind w:left="423" w:hanging="233"/>
      </w:pPr>
      <w:rPr>
        <w:rFonts w:hint="default"/>
        <w:lang w:val="vi" w:eastAsia="en-US" w:bidi="ar-SA"/>
      </w:rPr>
    </w:lvl>
    <w:lvl w:ilvl="2" w:tentative="0">
      <w:start w:val="0"/>
      <w:numFmt w:val="bullet"/>
      <w:lvlText w:val="•"/>
      <w:lvlJc w:val="left"/>
      <w:pPr>
        <w:ind w:left="747" w:hanging="233"/>
      </w:pPr>
      <w:rPr>
        <w:rFonts w:hint="default"/>
        <w:lang w:val="vi" w:eastAsia="en-US" w:bidi="ar-SA"/>
      </w:rPr>
    </w:lvl>
    <w:lvl w:ilvl="3" w:tentative="0">
      <w:start w:val="0"/>
      <w:numFmt w:val="bullet"/>
      <w:lvlText w:val="•"/>
      <w:lvlJc w:val="left"/>
      <w:pPr>
        <w:ind w:left="1071" w:hanging="233"/>
      </w:pPr>
      <w:rPr>
        <w:rFonts w:hint="default"/>
        <w:lang w:val="vi" w:eastAsia="en-US" w:bidi="ar-SA"/>
      </w:rPr>
    </w:lvl>
    <w:lvl w:ilvl="4" w:tentative="0">
      <w:start w:val="0"/>
      <w:numFmt w:val="bullet"/>
      <w:lvlText w:val="•"/>
      <w:lvlJc w:val="left"/>
      <w:pPr>
        <w:ind w:left="1394" w:hanging="233"/>
      </w:pPr>
      <w:rPr>
        <w:rFonts w:hint="default"/>
        <w:lang w:val="vi" w:eastAsia="en-US" w:bidi="ar-SA"/>
      </w:rPr>
    </w:lvl>
    <w:lvl w:ilvl="5" w:tentative="0">
      <w:start w:val="0"/>
      <w:numFmt w:val="bullet"/>
      <w:lvlText w:val="•"/>
      <w:lvlJc w:val="left"/>
      <w:pPr>
        <w:ind w:left="1718" w:hanging="233"/>
      </w:pPr>
      <w:rPr>
        <w:rFonts w:hint="default"/>
        <w:lang w:val="vi" w:eastAsia="en-US" w:bidi="ar-SA"/>
      </w:rPr>
    </w:lvl>
    <w:lvl w:ilvl="6" w:tentative="0">
      <w:start w:val="0"/>
      <w:numFmt w:val="bullet"/>
      <w:lvlText w:val="•"/>
      <w:lvlJc w:val="left"/>
      <w:pPr>
        <w:ind w:left="2042" w:hanging="233"/>
      </w:pPr>
      <w:rPr>
        <w:rFonts w:hint="default"/>
        <w:lang w:val="vi" w:eastAsia="en-US" w:bidi="ar-SA"/>
      </w:rPr>
    </w:lvl>
    <w:lvl w:ilvl="7" w:tentative="0">
      <w:start w:val="0"/>
      <w:numFmt w:val="bullet"/>
      <w:lvlText w:val="•"/>
      <w:lvlJc w:val="left"/>
      <w:pPr>
        <w:ind w:left="2365" w:hanging="233"/>
      </w:pPr>
      <w:rPr>
        <w:rFonts w:hint="default"/>
        <w:lang w:val="vi" w:eastAsia="en-US" w:bidi="ar-SA"/>
      </w:rPr>
    </w:lvl>
    <w:lvl w:ilvl="8" w:tentative="0">
      <w:start w:val="0"/>
      <w:numFmt w:val="bullet"/>
      <w:lvlText w:val="•"/>
      <w:lvlJc w:val="left"/>
      <w:pPr>
        <w:ind w:left="2689" w:hanging="233"/>
      </w:pPr>
      <w:rPr>
        <w:rFonts w:hint="default"/>
        <w:lang w:val="vi" w:eastAsia="en-US" w:bidi="ar-SA"/>
      </w:rPr>
    </w:lvl>
  </w:abstractNum>
  <w:abstractNum w:abstractNumId="6">
    <w:nsid w:val="59ADCABA"/>
    <w:multiLevelType w:val="multilevel"/>
    <w:tmpl w:val="59ADCABA"/>
    <w:lvl w:ilvl="0" w:tentative="0">
      <w:start w:val="0"/>
      <w:numFmt w:val="bullet"/>
      <w:lvlText w:val="-"/>
      <w:lvlJc w:val="left"/>
      <w:pPr>
        <w:ind w:left="107" w:hanging="19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423" w:hanging="197"/>
      </w:pPr>
      <w:rPr>
        <w:rFonts w:hint="default"/>
        <w:lang w:val="vi" w:eastAsia="en-US" w:bidi="ar-SA"/>
      </w:rPr>
    </w:lvl>
    <w:lvl w:ilvl="2" w:tentative="0">
      <w:start w:val="0"/>
      <w:numFmt w:val="bullet"/>
      <w:lvlText w:val="•"/>
      <w:lvlJc w:val="left"/>
      <w:pPr>
        <w:ind w:left="747" w:hanging="197"/>
      </w:pPr>
      <w:rPr>
        <w:rFonts w:hint="default"/>
        <w:lang w:val="vi" w:eastAsia="en-US" w:bidi="ar-SA"/>
      </w:rPr>
    </w:lvl>
    <w:lvl w:ilvl="3" w:tentative="0">
      <w:start w:val="0"/>
      <w:numFmt w:val="bullet"/>
      <w:lvlText w:val="•"/>
      <w:lvlJc w:val="left"/>
      <w:pPr>
        <w:ind w:left="1071" w:hanging="197"/>
      </w:pPr>
      <w:rPr>
        <w:rFonts w:hint="default"/>
        <w:lang w:val="vi" w:eastAsia="en-US" w:bidi="ar-SA"/>
      </w:rPr>
    </w:lvl>
    <w:lvl w:ilvl="4" w:tentative="0">
      <w:start w:val="0"/>
      <w:numFmt w:val="bullet"/>
      <w:lvlText w:val="•"/>
      <w:lvlJc w:val="left"/>
      <w:pPr>
        <w:ind w:left="1394" w:hanging="197"/>
      </w:pPr>
      <w:rPr>
        <w:rFonts w:hint="default"/>
        <w:lang w:val="vi" w:eastAsia="en-US" w:bidi="ar-SA"/>
      </w:rPr>
    </w:lvl>
    <w:lvl w:ilvl="5" w:tentative="0">
      <w:start w:val="0"/>
      <w:numFmt w:val="bullet"/>
      <w:lvlText w:val="•"/>
      <w:lvlJc w:val="left"/>
      <w:pPr>
        <w:ind w:left="1718" w:hanging="197"/>
      </w:pPr>
      <w:rPr>
        <w:rFonts w:hint="default"/>
        <w:lang w:val="vi" w:eastAsia="en-US" w:bidi="ar-SA"/>
      </w:rPr>
    </w:lvl>
    <w:lvl w:ilvl="6" w:tentative="0">
      <w:start w:val="0"/>
      <w:numFmt w:val="bullet"/>
      <w:lvlText w:val="•"/>
      <w:lvlJc w:val="left"/>
      <w:pPr>
        <w:ind w:left="2042" w:hanging="197"/>
      </w:pPr>
      <w:rPr>
        <w:rFonts w:hint="default"/>
        <w:lang w:val="vi" w:eastAsia="en-US" w:bidi="ar-SA"/>
      </w:rPr>
    </w:lvl>
    <w:lvl w:ilvl="7" w:tentative="0">
      <w:start w:val="0"/>
      <w:numFmt w:val="bullet"/>
      <w:lvlText w:val="•"/>
      <w:lvlJc w:val="left"/>
      <w:pPr>
        <w:ind w:left="2365" w:hanging="197"/>
      </w:pPr>
      <w:rPr>
        <w:rFonts w:hint="default"/>
        <w:lang w:val="vi" w:eastAsia="en-US" w:bidi="ar-SA"/>
      </w:rPr>
    </w:lvl>
    <w:lvl w:ilvl="8" w:tentative="0">
      <w:start w:val="0"/>
      <w:numFmt w:val="bullet"/>
      <w:lvlText w:val="•"/>
      <w:lvlJc w:val="left"/>
      <w:pPr>
        <w:ind w:left="2689" w:hanging="197"/>
      </w:pPr>
      <w:rPr>
        <w:rFonts w:hint="default"/>
        <w:lang w:val="vi" w:eastAsia="en-US" w:bidi="ar-SA"/>
      </w:rPr>
    </w:lvl>
  </w:abstractNum>
  <w:abstractNum w:abstractNumId="7">
    <w:nsid w:val="72183CF9"/>
    <w:multiLevelType w:val="multilevel"/>
    <w:tmpl w:val="72183CF9"/>
    <w:lvl w:ilvl="0" w:tentative="0">
      <w:start w:val="0"/>
      <w:numFmt w:val="bullet"/>
      <w:lvlText w:val="-"/>
      <w:lvlJc w:val="left"/>
      <w:pPr>
        <w:ind w:left="106"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40" w:hanging="152"/>
      </w:pPr>
      <w:rPr>
        <w:rFonts w:hint="default"/>
        <w:lang w:val="vi" w:eastAsia="en-US" w:bidi="ar-SA"/>
      </w:rPr>
    </w:lvl>
    <w:lvl w:ilvl="2" w:tentative="0">
      <w:start w:val="0"/>
      <w:numFmt w:val="bullet"/>
      <w:lvlText w:val="•"/>
      <w:lvlJc w:val="left"/>
      <w:pPr>
        <w:ind w:left="580" w:hanging="152"/>
      </w:pPr>
      <w:rPr>
        <w:rFonts w:hint="default"/>
        <w:lang w:val="vi" w:eastAsia="en-US" w:bidi="ar-SA"/>
      </w:rPr>
    </w:lvl>
    <w:lvl w:ilvl="3" w:tentative="0">
      <w:start w:val="0"/>
      <w:numFmt w:val="bullet"/>
      <w:lvlText w:val="•"/>
      <w:lvlJc w:val="left"/>
      <w:pPr>
        <w:ind w:left="820" w:hanging="152"/>
      </w:pPr>
      <w:rPr>
        <w:rFonts w:hint="default"/>
        <w:lang w:val="vi" w:eastAsia="en-US" w:bidi="ar-SA"/>
      </w:rPr>
    </w:lvl>
    <w:lvl w:ilvl="4" w:tentative="0">
      <w:start w:val="0"/>
      <w:numFmt w:val="bullet"/>
      <w:lvlText w:val="•"/>
      <w:lvlJc w:val="left"/>
      <w:pPr>
        <w:ind w:left="1060" w:hanging="152"/>
      </w:pPr>
      <w:rPr>
        <w:rFonts w:hint="default"/>
        <w:lang w:val="vi" w:eastAsia="en-US" w:bidi="ar-SA"/>
      </w:rPr>
    </w:lvl>
    <w:lvl w:ilvl="5" w:tentative="0">
      <w:start w:val="0"/>
      <w:numFmt w:val="bullet"/>
      <w:lvlText w:val="•"/>
      <w:lvlJc w:val="left"/>
      <w:pPr>
        <w:ind w:left="1301" w:hanging="152"/>
      </w:pPr>
      <w:rPr>
        <w:rFonts w:hint="default"/>
        <w:lang w:val="vi" w:eastAsia="en-US" w:bidi="ar-SA"/>
      </w:rPr>
    </w:lvl>
    <w:lvl w:ilvl="6" w:tentative="0">
      <w:start w:val="0"/>
      <w:numFmt w:val="bullet"/>
      <w:lvlText w:val="•"/>
      <w:lvlJc w:val="left"/>
      <w:pPr>
        <w:ind w:left="1541" w:hanging="152"/>
      </w:pPr>
      <w:rPr>
        <w:rFonts w:hint="default"/>
        <w:lang w:val="vi" w:eastAsia="en-US" w:bidi="ar-SA"/>
      </w:rPr>
    </w:lvl>
    <w:lvl w:ilvl="7" w:tentative="0">
      <w:start w:val="0"/>
      <w:numFmt w:val="bullet"/>
      <w:lvlText w:val="•"/>
      <w:lvlJc w:val="left"/>
      <w:pPr>
        <w:ind w:left="1781" w:hanging="152"/>
      </w:pPr>
      <w:rPr>
        <w:rFonts w:hint="default"/>
        <w:lang w:val="vi" w:eastAsia="en-US" w:bidi="ar-SA"/>
      </w:rPr>
    </w:lvl>
    <w:lvl w:ilvl="8" w:tentative="0">
      <w:start w:val="0"/>
      <w:numFmt w:val="bullet"/>
      <w:lvlText w:val="•"/>
      <w:lvlJc w:val="left"/>
      <w:pPr>
        <w:ind w:left="2021" w:hanging="152"/>
      </w:pPr>
      <w:rPr>
        <w:rFonts w:hint="default"/>
        <w:lang w:val="vi"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0F41A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150"/>
    </w:pPr>
    <w:rPr>
      <w:rFonts w:ascii="Times New Roman" w:hAnsi="Times New Roman" w:eastAsia="Times New Roman" w:cs="Times New Roman"/>
      <w:sz w:val="26"/>
      <w:szCs w:val="26"/>
      <w:lang w:val="vi"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spacing w:before="4"/>
      <w:ind w:left="720" w:right="358" w:hanging="360"/>
      <w:jc w:val="both"/>
    </w:pPr>
    <w:rPr>
      <w:rFonts w:ascii="Times New Roman" w:hAnsi="Times New Roman" w:eastAsia="Times New Roman" w:cs="Times New Roman"/>
      <w:lang w:val="vi" w:eastAsia="en-US" w:bidi="ar-SA"/>
    </w:rPr>
  </w:style>
  <w:style w:type="paragraph" w:customStyle="1" w:styleId="7">
    <w:name w:val="Table Paragraph"/>
    <w:basedOn w:val="1"/>
    <w:qFormat/>
    <w:uiPriority w:val="1"/>
    <w:pPr>
      <w:spacing w:before="119"/>
      <w:ind w:left="10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2025-12-28T13:04:00Z</dcterms:created>
  <dc:creator>python-docx</dc:creator>
  <cp:lastModifiedBy>Hương Kim</cp:lastModifiedBy>
  <dcterms:modified xsi:type="dcterms:W3CDTF">2025-12-28T13:05:32Z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WPS Writer</vt:lpwstr>
  </property>
  <property fmtid="{D5CDD505-2E9C-101B-9397-08002B2CF9AE}" pid="4" name="LastSaved">
    <vt:filetime>2025-12-28T00:00:00Z</vt:filetime>
  </property>
  <property fmtid="{D5CDD505-2E9C-101B-9397-08002B2CF9AE}" pid="5" name="Producer">
    <vt:lpwstr>3-Heights(TM) PDF Security Shell 4.8.25.2 (http://www.pdf-tools.com)</vt:lpwstr>
  </property>
  <property fmtid="{D5CDD505-2E9C-101B-9397-08002B2CF9AE}" pid="6" name="SourceModified">
    <vt:lpwstr>D:20251030230901+07'00'</vt:lpwstr>
  </property>
  <property fmtid="{D5CDD505-2E9C-101B-9397-08002B2CF9AE}" pid="7" name="KSOProductBuildVer">
    <vt:lpwstr>1033-12.2.0.23196</vt:lpwstr>
  </property>
  <property fmtid="{D5CDD505-2E9C-101B-9397-08002B2CF9AE}" pid="8" name="ICV">
    <vt:lpwstr>142DDFABDBA542FCAA7836209CE8CC2A_12</vt:lpwstr>
  </property>
</Properties>
</file>